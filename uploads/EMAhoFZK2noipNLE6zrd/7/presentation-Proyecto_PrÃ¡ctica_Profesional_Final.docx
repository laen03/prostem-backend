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82DF27" w14:textId="7DEF0407" w:rsidR="00750522" w:rsidRPr="000B4593" w:rsidRDefault="00750522" w:rsidP="00471E6A">
      <w:pPr>
        <w:jc w:val="center"/>
        <w:rPr>
          <w:rFonts w:eastAsia="Times New Roman" w:cs="Arial"/>
          <w:color w:val="auto"/>
          <w:sz w:val="46"/>
          <w:szCs w:val="46"/>
        </w:rPr>
      </w:pPr>
      <w:r w:rsidRPr="000B4593">
        <w:rPr>
          <w:rFonts w:eastAsia="Times New Roman" w:cs="Arial"/>
          <w:color w:val="auto"/>
          <w:sz w:val="46"/>
          <w:szCs w:val="46"/>
        </w:rPr>
        <w:t>Instituto Tecnológico de Costa Rica</w:t>
      </w:r>
    </w:p>
    <w:p w14:paraId="4FB7E32A" w14:textId="77777777" w:rsidR="00750522" w:rsidRPr="000B4593" w:rsidRDefault="5A868A48" w:rsidP="5A868A48">
      <w:pPr>
        <w:shd w:val="clear" w:color="auto" w:fill="FFFFFF" w:themeFill="background1"/>
        <w:spacing w:after="0" w:line="240" w:lineRule="auto"/>
        <w:jc w:val="center"/>
        <w:rPr>
          <w:rFonts w:eastAsia="Times New Roman" w:cs="Arial"/>
          <w:color w:val="auto"/>
          <w:sz w:val="36"/>
          <w:szCs w:val="36"/>
        </w:rPr>
      </w:pPr>
      <w:r w:rsidRPr="5A868A48">
        <w:rPr>
          <w:rFonts w:eastAsia="Times New Roman" w:cs="Arial"/>
          <w:color w:val="auto"/>
          <w:sz w:val="36"/>
          <w:szCs w:val="36"/>
        </w:rPr>
        <w:t xml:space="preserve">Carrera de Ingeniería en Computación, </w:t>
      </w:r>
    </w:p>
    <w:p w14:paraId="5C928FCF" w14:textId="24BF6EB4" w:rsidR="00750522" w:rsidRPr="000B4593" w:rsidRDefault="5A868A48" w:rsidP="5A868A48">
      <w:pPr>
        <w:shd w:val="clear" w:color="auto" w:fill="FFFFFF" w:themeFill="background1"/>
        <w:spacing w:after="0" w:line="240" w:lineRule="auto"/>
        <w:jc w:val="center"/>
        <w:rPr>
          <w:rFonts w:eastAsia="Times New Roman" w:cs="Arial"/>
          <w:color w:val="auto"/>
          <w:sz w:val="36"/>
          <w:szCs w:val="36"/>
        </w:rPr>
      </w:pPr>
      <w:r w:rsidRPr="5A868A48">
        <w:rPr>
          <w:rFonts w:eastAsia="Times New Roman" w:cs="Arial"/>
          <w:color w:val="auto"/>
          <w:sz w:val="36"/>
          <w:szCs w:val="36"/>
        </w:rPr>
        <w:t xml:space="preserve">Campus Tecnológico </w:t>
      </w:r>
      <w:r w:rsidR="00292149">
        <w:rPr>
          <w:rFonts w:eastAsia="Times New Roman" w:cs="Arial"/>
          <w:color w:val="auto"/>
          <w:sz w:val="36"/>
          <w:szCs w:val="36"/>
        </w:rPr>
        <w:t xml:space="preserve">Local </w:t>
      </w:r>
      <w:r w:rsidRPr="5A868A48">
        <w:rPr>
          <w:rFonts w:eastAsia="Times New Roman" w:cs="Arial"/>
          <w:color w:val="auto"/>
          <w:sz w:val="36"/>
          <w:szCs w:val="36"/>
        </w:rPr>
        <w:t>San Carlos</w:t>
      </w:r>
    </w:p>
    <w:p w14:paraId="7DA3D1F6" w14:textId="77777777" w:rsidR="00750522" w:rsidRPr="000B4593" w:rsidRDefault="00750522" w:rsidP="5A868A48">
      <w:pPr>
        <w:shd w:val="clear" w:color="auto" w:fill="FFFFFF" w:themeFill="background1"/>
        <w:spacing w:after="0" w:line="240" w:lineRule="auto"/>
        <w:jc w:val="center"/>
        <w:rPr>
          <w:rFonts w:eastAsia="Times New Roman" w:cs="Arial"/>
          <w:color w:val="auto"/>
          <w:sz w:val="32"/>
          <w:szCs w:val="32"/>
        </w:rPr>
      </w:pPr>
    </w:p>
    <w:p w14:paraId="10BABB70" w14:textId="77777777" w:rsidR="00750522" w:rsidRPr="000B4593" w:rsidRDefault="00750522" w:rsidP="5A868A48">
      <w:pPr>
        <w:shd w:val="clear" w:color="auto" w:fill="FFFFFF" w:themeFill="background1"/>
        <w:spacing w:after="0" w:line="240" w:lineRule="auto"/>
        <w:jc w:val="center"/>
        <w:rPr>
          <w:rFonts w:eastAsia="Times New Roman" w:cs="Arial"/>
          <w:color w:val="auto"/>
          <w:sz w:val="32"/>
          <w:szCs w:val="32"/>
        </w:rPr>
      </w:pPr>
    </w:p>
    <w:p w14:paraId="66B56EE8" w14:textId="77777777" w:rsidR="00750522" w:rsidRPr="000B4593" w:rsidRDefault="00750522" w:rsidP="5A868A48">
      <w:pPr>
        <w:shd w:val="clear" w:color="auto" w:fill="FFFFFF" w:themeFill="background1"/>
        <w:spacing w:after="0" w:line="240" w:lineRule="auto"/>
        <w:jc w:val="center"/>
        <w:rPr>
          <w:rFonts w:eastAsia="Times New Roman" w:cs="Arial"/>
          <w:color w:val="auto"/>
          <w:sz w:val="32"/>
          <w:szCs w:val="32"/>
        </w:rPr>
      </w:pPr>
    </w:p>
    <w:p w14:paraId="596CB576" w14:textId="77777777" w:rsidR="00750522" w:rsidRPr="000B4593" w:rsidRDefault="00750522" w:rsidP="5A868A48">
      <w:pPr>
        <w:shd w:val="clear" w:color="auto" w:fill="FFFFFF" w:themeFill="background1"/>
        <w:spacing w:after="0" w:line="240" w:lineRule="auto"/>
        <w:jc w:val="center"/>
        <w:rPr>
          <w:rFonts w:eastAsia="Times New Roman" w:cs="Arial"/>
          <w:color w:val="auto"/>
          <w:sz w:val="32"/>
          <w:szCs w:val="32"/>
        </w:rPr>
      </w:pPr>
    </w:p>
    <w:p w14:paraId="3A7A6162" w14:textId="77777777" w:rsidR="00750522" w:rsidRPr="000B4593" w:rsidRDefault="00750522" w:rsidP="5A868A48">
      <w:pPr>
        <w:shd w:val="clear" w:color="auto" w:fill="FFFFFF" w:themeFill="background1"/>
        <w:spacing w:after="0" w:line="240" w:lineRule="auto"/>
        <w:jc w:val="center"/>
        <w:rPr>
          <w:rFonts w:eastAsia="Times New Roman" w:cs="Arial"/>
          <w:color w:val="auto"/>
          <w:sz w:val="36"/>
          <w:szCs w:val="36"/>
        </w:rPr>
      </w:pPr>
    </w:p>
    <w:p w14:paraId="03F6CD90" w14:textId="77777777" w:rsidR="00750522" w:rsidRPr="000B4593" w:rsidRDefault="5A868A48" w:rsidP="5A868A48">
      <w:pPr>
        <w:shd w:val="clear" w:color="auto" w:fill="FFFFFF" w:themeFill="background1"/>
        <w:spacing w:after="0" w:line="240" w:lineRule="auto"/>
        <w:jc w:val="center"/>
        <w:rPr>
          <w:rFonts w:eastAsia="Times New Roman" w:cs="Arial"/>
          <w:color w:val="auto"/>
          <w:sz w:val="36"/>
          <w:szCs w:val="36"/>
        </w:rPr>
      </w:pPr>
      <w:r w:rsidRPr="5A868A48">
        <w:rPr>
          <w:rFonts w:eastAsia="Times New Roman" w:cs="Arial"/>
          <w:color w:val="auto"/>
          <w:sz w:val="36"/>
          <w:szCs w:val="36"/>
        </w:rPr>
        <w:t>“Nombre de mi Proyecto”</w:t>
      </w:r>
    </w:p>
    <w:p w14:paraId="2E38C270" w14:textId="77777777" w:rsidR="00750522" w:rsidRPr="00506EF4" w:rsidRDefault="00750522" w:rsidP="5A868A48">
      <w:pPr>
        <w:shd w:val="clear" w:color="auto" w:fill="FFFFFF" w:themeFill="background1"/>
        <w:spacing w:after="0" w:line="240" w:lineRule="auto"/>
        <w:jc w:val="center"/>
        <w:rPr>
          <w:rFonts w:eastAsia="Times New Roman" w:cs="Arial"/>
          <w:color w:val="auto"/>
          <w:sz w:val="32"/>
          <w:szCs w:val="32"/>
        </w:rPr>
      </w:pPr>
    </w:p>
    <w:p w14:paraId="52881435" w14:textId="77777777" w:rsidR="00750522" w:rsidRPr="00506EF4" w:rsidRDefault="00750522" w:rsidP="5A868A48">
      <w:pPr>
        <w:shd w:val="clear" w:color="auto" w:fill="FFFFFF" w:themeFill="background1"/>
        <w:spacing w:after="0" w:line="240" w:lineRule="auto"/>
        <w:jc w:val="center"/>
        <w:rPr>
          <w:rFonts w:eastAsia="Times New Roman" w:cs="Arial"/>
          <w:color w:val="auto"/>
          <w:sz w:val="32"/>
          <w:szCs w:val="32"/>
        </w:rPr>
      </w:pPr>
    </w:p>
    <w:p w14:paraId="497C2712" w14:textId="77777777" w:rsidR="00750522" w:rsidRPr="00506EF4" w:rsidRDefault="00750522" w:rsidP="5A868A48">
      <w:pPr>
        <w:shd w:val="clear" w:color="auto" w:fill="FFFFFF" w:themeFill="background1"/>
        <w:spacing w:after="0" w:line="240" w:lineRule="auto"/>
        <w:jc w:val="center"/>
        <w:rPr>
          <w:rFonts w:eastAsia="Times New Roman" w:cs="Arial"/>
          <w:color w:val="auto"/>
          <w:sz w:val="32"/>
          <w:szCs w:val="32"/>
        </w:rPr>
      </w:pPr>
    </w:p>
    <w:p w14:paraId="3AF3B402" w14:textId="77777777" w:rsidR="00750522" w:rsidRPr="00506EF4" w:rsidRDefault="00750522" w:rsidP="5A868A48">
      <w:pPr>
        <w:shd w:val="clear" w:color="auto" w:fill="FFFFFF" w:themeFill="background1"/>
        <w:spacing w:after="0" w:line="240" w:lineRule="auto"/>
        <w:jc w:val="center"/>
        <w:rPr>
          <w:rFonts w:eastAsia="Times New Roman" w:cs="Arial"/>
          <w:color w:val="auto"/>
          <w:sz w:val="32"/>
          <w:szCs w:val="32"/>
        </w:rPr>
      </w:pPr>
    </w:p>
    <w:p w14:paraId="619087F4" w14:textId="0AAAB012" w:rsidR="00750522" w:rsidRPr="000B4593" w:rsidRDefault="5A868A48" w:rsidP="5A868A48">
      <w:pPr>
        <w:shd w:val="clear" w:color="auto" w:fill="FFFFFF" w:themeFill="background1"/>
        <w:spacing w:after="0" w:line="240" w:lineRule="auto"/>
        <w:jc w:val="center"/>
        <w:rPr>
          <w:rFonts w:eastAsia="Times New Roman" w:cs="Arial"/>
          <w:color w:val="auto"/>
          <w:sz w:val="36"/>
          <w:szCs w:val="36"/>
        </w:rPr>
      </w:pPr>
      <w:r w:rsidRPr="5A868A48">
        <w:rPr>
          <w:rFonts w:eastAsia="Times New Roman" w:cs="Arial"/>
          <w:color w:val="auto"/>
          <w:sz w:val="36"/>
          <w:szCs w:val="36"/>
        </w:rPr>
        <w:t>Práctica Profesional para optar por el título de Ingeniero en</w:t>
      </w:r>
      <w:r w:rsidR="00B12BE7">
        <w:rPr>
          <w:rFonts w:eastAsia="Times New Roman" w:cs="Arial"/>
          <w:color w:val="auto"/>
          <w:sz w:val="36"/>
          <w:szCs w:val="36"/>
        </w:rPr>
        <w:t xml:space="preserve"> </w:t>
      </w:r>
      <w:r w:rsidRPr="5A868A48">
        <w:rPr>
          <w:rFonts w:eastAsia="Times New Roman" w:cs="Arial"/>
          <w:color w:val="auto"/>
          <w:sz w:val="36"/>
          <w:szCs w:val="36"/>
        </w:rPr>
        <w:t>Computación con el grado académico de Bachiller Universitario</w:t>
      </w:r>
    </w:p>
    <w:p w14:paraId="00BC7F60" w14:textId="77777777" w:rsidR="00750522" w:rsidRPr="00506EF4" w:rsidRDefault="00750522" w:rsidP="5A868A48">
      <w:pPr>
        <w:shd w:val="clear" w:color="auto" w:fill="FFFFFF" w:themeFill="background1"/>
        <w:spacing w:after="0" w:line="240" w:lineRule="auto"/>
        <w:jc w:val="center"/>
        <w:rPr>
          <w:rFonts w:eastAsia="Times New Roman" w:cs="Arial"/>
          <w:color w:val="auto"/>
          <w:sz w:val="32"/>
          <w:szCs w:val="32"/>
        </w:rPr>
      </w:pPr>
    </w:p>
    <w:p w14:paraId="5A6F3048" w14:textId="77777777" w:rsidR="00750522" w:rsidRPr="00506EF4" w:rsidRDefault="00750522" w:rsidP="5A868A48">
      <w:pPr>
        <w:shd w:val="clear" w:color="auto" w:fill="FFFFFF" w:themeFill="background1"/>
        <w:spacing w:after="0" w:line="240" w:lineRule="auto"/>
        <w:jc w:val="center"/>
        <w:rPr>
          <w:rFonts w:eastAsia="Times New Roman" w:cs="Arial"/>
          <w:color w:val="auto"/>
          <w:sz w:val="32"/>
          <w:szCs w:val="32"/>
        </w:rPr>
      </w:pPr>
    </w:p>
    <w:p w14:paraId="769C3304" w14:textId="77777777" w:rsidR="00750522" w:rsidRPr="00506EF4" w:rsidRDefault="00750522" w:rsidP="5A868A48">
      <w:pPr>
        <w:shd w:val="clear" w:color="auto" w:fill="FFFFFF" w:themeFill="background1"/>
        <w:spacing w:after="0" w:line="240" w:lineRule="auto"/>
        <w:jc w:val="center"/>
        <w:rPr>
          <w:rFonts w:eastAsia="Times New Roman" w:cs="Arial"/>
          <w:color w:val="auto"/>
          <w:sz w:val="32"/>
          <w:szCs w:val="32"/>
        </w:rPr>
      </w:pPr>
    </w:p>
    <w:p w14:paraId="615E053B" w14:textId="77777777" w:rsidR="00750522" w:rsidRPr="00506EF4" w:rsidRDefault="00750522" w:rsidP="5A868A48">
      <w:pPr>
        <w:shd w:val="clear" w:color="auto" w:fill="FFFFFF" w:themeFill="background1"/>
        <w:spacing w:after="0" w:line="240" w:lineRule="auto"/>
        <w:jc w:val="center"/>
        <w:rPr>
          <w:rFonts w:eastAsia="Times New Roman" w:cs="Arial"/>
          <w:color w:val="auto"/>
          <w:sz w:val="32"/>
          <w:szCs w:val="32"/>
        </w:rPr>
      </w:pPr>
    </w:p>
    <w:p w14:paraId="6EFB8E1C" w14:textId="77777777" w:rsidR="00750522" w:rsidRPr="000B4593" w:rsidRDefault="5A868A48" w:rsidP="5A868A48">
      <w:pPr>
        <w:shd w:val="clear" w:color="auto" w:fill="FFFFFF" w:themeFill="background1"/>
        <w:spacing w:after="0" w:line="240" w:lineRule="auto"/>
        <w:jc w:val="center"/>
        <w:rPr>
          <w:rFonts w:eastAsia="Times New Roman" w:cs="Arial"/>
          <w:color w:val="auto"/>
          <w:sz w:val="36"/>
          <w:szCs w:val="36"/>
        </w:rPr>
      </w:pPr>
      <w:r w:rsidRPr="5A868A48">
        <w:rPr>
          <w:rFonts w:eastAsia="Times New Roman" w:cs="Arial"/>
          <w:color w:val="auto"/>
          <w:sz w:val="36"/>
          <w:szCs w:val="36"/>
        </w:rPr>
        <w:t>Nombre del estudiante</w:t>
      </w:r>
    </w:p>
    <w:p w14:paraId="4387B4AB" w14:textId="77777777" w:rsidR="00750522" w:rsidRPr="00506EF4" w:rsidRDefault="00750522" w:rsidP="5A868A48">
      <w:pPr>
        <w:shd w:val="clear" w:color="auto" w:fill="FFFFFF" w:themeFill="background1"/>
        <w:spacing w:after="0" w:line="240" w:lineRule="auto"/>
        <w:jc w:val="center"/>
        <w:rPr>
          <w:rFonts w:eastAsia="Times New Roman" w:cs="Arial"/>
          <w:color w:val="auto"/>
          <w:sz w:val="32"/>
          <w:szCs w:val="32"/>
        </w:rPr>
      </w:pPr>
    </w:p>
    <w:p w14:paraId="482ADE8F" w14:textId="77777777" w:rsidR="00750522" w:rsidRPr="00506EF4" w:rsidRDefault="00750522" w:rsidP="5A868A48">
      <w:pPr>
        <w:shd w:val="clear" w:color="auto" w:fill="FFFFFF" w:themeFill="background1"/>
        <w:spacing w:after="0" w:line="240" w:lineRule="auto"/>
        <w:jc w:val="center"/>
        <w:rPr>
          <w:rFonts w:eastAsia="Times New Roman" w:cs="Arial"/>
          <w:color w:val="auto"/>
          <w:sz w:val="32"/>
          <w:szCs w:val="32"/>
        </w:rPr>
      </w:pPr>
    </w:p>
    <w:p w14:paraId="2FA8F701" w14:textId="77777777" w:rsidR="00750522" w:rsidRPr="00506EF4" w:rsidRDefault="00750522" w:rsidP="5A868A48">
      <w:pPr>
        <w:shd w:val="clear" w:color="auto" w:fill="FFFFFF" w:themeFill="background1"/>
        <w:spacing w:after="0" w:line="240" w:lineRule="auto"/>
        <w:jc w:val="center"/>
        <w:rPr>
          <w:rFonts w:eastAsia="Times New Roman" w:cs="Arial"/>
          <w:color w:val="auto"/>
          <w:sz w:val="32"/>
          <w:szCs w:val="32"/>
        </w:rPr>
      </w:pPr>
    </w:p>
    <w:p w14:paraId="0018C027" w14:textId="77777777" w:rsidR="00750522" w:rsidRPr="00506EF4" w:rsidRDefault="00750522" w:rsidP="5A868A48">
      <w:pPr>
        <w:shd w:val="clear" w:color="auto" w:fill="FFFFFF" w:themeFill="background1"/>
        <w:spacing w:after="0" w:line="240" w:lineRule="auto"/>
        <w:jc w:val="center"/>
        <w:rPr>
          <w:rFonts w:eastAsia="Times New Roman" w:cs="Arial"/>
          <w:color w:val="auto"/>
          <w:sz w:val="32"/>
          <w:szCs w:val="32"/>
        </w:rPr>
      </w:pPr>
    </w:p>
    <w:p w14:paraId="50904307" w14:textId="77777777" w:rsidR="00750522" w:rsidRPr="00506EF4" w:rsidRDefault="00750522" w:rsidP="5A868A48">
      <w:pPr>
        <w:shd w:val="clear" w:color="auto" w:fill="FFFFFF" w:themeFill="background1"/>
        <w:spacing w:after="0" w:line="240" w:lineRule="auto"/>
        <w:jc w:val="center"/>
        <w:rPr>
          <w:rFonts w:eastAsia="Times New Roman" w:cs="Arial"/>
          <w:color w:val="auto"/>
          <w:sz w:val="32"/>
          <w:szCs w:val="32"/>
        </w:rPr>
      </w:pPr>
    </w:p>
    <w:p w14:paraId="4968397D" w14:textId="77777777" w:rsidR="00750522" w:rsidRPr="00506EF4" w:rsidRDefault="00750522" w:rsidP="5A868A48">
      <w:pPr>
        <w:shd w:val="clear" w:color="auto" w:fill="FFFFFF" w:themeFill="background1"/>
        <w:spacing w:after="0" w:line="240" w:lineRule="auto"/>
        <w:jc w:val="center"/>
        <w:rPr>
          <w:rFonts w:eastAsia="Times New Roman" w:cs="Arial"/>
          <w:color w:val="auto"/>
          <w:sz w:val="32"/>
          <w:szCs w:val="32"/>
        </w:rPr>
      </w:pPr>
    </w:p>
    <w:p w14:paraId="3E723EA3" w14:textId="77777777" w:rsidR="00750522" w:rsidRPr="00506EF4" w:rsidRDefault="00750522" w:rsidP="5A868A48">
      <w:pPr>
        <w:shd w:val="clear" w:color="auto" w:fill="FFFFFF" w:themeFill="background1"/>
        <w:spacing w:after="0" w:line="240" w:lineRule="auto"/>
        <w:jc w:val="center"/>
        <w:rPr>
          <w:rFonts w:eastAsia="Times New Roman" w:cs="Arial"/>
          <w:color w:val="auto"/>
          <w:sz w:val="32"/>
          <w:szCs w:val="32"/>
        </w:rPr>
      </w:pPr>
    </w:p>
    <w:p w14:paraId="1F7FFC13" w14:textId="3E6AB7E0" w:rsidR="00750522" w:rsidRDefault="5A868A48" w:rsidP="5A868A48">
      <w:pPr>
        <w:shd w:val="clear" w:color="auto" w:fill="FFFFFF" w:themeFill="background1"/>
        <w:spacing w:after="0" w:line="240" w:lineRule="auto"/>
        <w:jc w:val="center"/>
        <w:rPr>
          <w:rFonts w:eastAsia="Times New Roman" w:cs="Arial"/>
          <w:color w:val="auto"/>
          <w:sz w:val="36"/>
          <w:szCs w:val="36"/>
        </w:rPr>
      </w:pPr>
      <w:r w:rsidRPr="5A868A48">
        <w:rPr>
          <w:rFonts w:eastAsia="Times New Roman" w:cs="Arial"/>
          <w:color w:val="auto"/>
          <w:sz w:val="36"/>
          <w:szCs w:val="36"/>
        </w:rPr>
        <w:t>Costa Rica, 20</w:t>
      </w:r>
      <w:r w:rsidR="00411035">
        <w:rPr>
          <w:rFonts w:eastAsia="Times New Roman" w:cs="Arial"/>
          <w:color w:val="auto"/>
          <w:sz w:val="36"/>
          <w:szCs w:val="36"/>
        </w:rPr>
        <w:t>2</w:t>
      </w:r>
      <w:r w:rsidR="00191F0A">
        <w:rPr>
          <w:rFonts w:eastAsia="Times New Roman" w:cs="Arial"/>
          <w:color w:val="auto"/>
          <w:sz w:val="36"/>
          <w:szCs w:val="36"/>
        </w:rPr>
        <w:t>1</w:t>
      </w:r>
      <w:bookmarkStart w:id="0" w:name="_GoBack"/>
      <w:bookmarkEnd w:id="0"/>
    </w:p>
    <w:p w14:paraId="1DE38FFE" w14:textId="1850DA54" w:rsidR="00506EF4" w:rsidRPr="00506EF4" w:rsidRDefault="00506EF4" w:rsidP="5A868A48">
      <w:pPr>
        <w:shd w:val="clear" w:color="auto" w:fill="FFFFFF" w:themeFill="background1"/>
        <w:spacing w:after="0" w:line="240" w:lineRule="auto"/>
        <w:jc w:val="center"/>
        <w:rPr>
          <w:rFonts w:eastAsia="Times New Roman" w:cs="Arial"/>
          <w:color w:val="auto"/>
          <w:sz w:val="32"/>
          <w:szCs w:val="32"/>
        </w:rPr>
      </w:pPr>
    </w:p>
    <w:p w14:paraId="70D48FEB" w14:textId="77777777" w:rsidR="00506EF4" w:rsidRPr="00506EF4" w:rsidRDefault="00506EF4" w:rsidP="5A868A48">
      <w:pPr>
        <w:shd w:val="clear" w:color="auto" w:fill="FFFFFF" w:themeFill="background1"/>
        <w:spacing w:after="0" w:line="240" w:lineRule="auto"/>
        <w:jc w:val="center"/>
        <w:rPr>
          <w:rFonts w:eastAsia="Times New Roman" w:cs="Arial"/>
          <w:color w:val="auto"/>
          <w:sz w:val="32"/>
          <w:szCs w:val="32"/>
        </w:rPr>
      </w:pPr>
    </w:p>
    <w:p w14:paraId="1184B873" w14:textId="03803D5B" w:rsidR="00AB08C1" w:rsidRPr="00506EF4" w:rsidRDefault="00AB08C1" w:rsidP="5A868A48">
      <w:pPr>
        <w:shd w:val="clear" w:color="auto" w:fill="FFFFFF" w:themeFill="background1"/>
        <w:spacing w:after="0" w:line="240" w:lineRule="auto"/>
        <w:jc w:val="center"/>
        <w:rPr>
          <w:rFonts w:eastAsia="Times New Roman" w:cs="Arial"/>
          <w:color w:val="auto"/>
          <w:sz w:val="32"/>
          <w:szCs w:val="32"/>
        </w:rPr>
      </w:pPr>
    </w:p>
    <w:p w14:paraId="480639A3" w14:textId="737F0CF3" w:rsidR="004B7832" w:rsidRPr="00922281" w:rsidRDefault="004B7832" w:rsidP="004B7832">
      <w:pPr>
        <w:pStyle w:val="Ttulo1"/>
      </w:pPr>
      <w:bookmarkStart w:id="1" w:name="_Toc16232882"/>
      <w:r w:rsidRPr="00922281">
        <w:lastRenderedPageBreak/>
        <w:t>Resumen ejecutivo</w:t>
      </w:r>
      <w:bookmarkEnd w:id="1"/>
      <w:r w:rsidRPr="00922281">
        <w:t xml:space="preserve"> </w:t>
      </w:r>
    </w:p>
    <w:p w14:paraId="6C20BF22" w14:textId="4AF22FC2" w:rsidR="00193F1C" w:rsidRPr="00922281" w:rsidRDefault="00193F1C" w:rsidP="00922281">
      <w:pPr>
        <w:jc w:val="both"/>
        <w:rPr>
          <w:color w:val="auto"/>
          <w:lang w:eastAsia="es-ES"/>
        </w:rPr>
      </w:pPr>
    </w:p>
    <w:p w14:paraId="65FE53D4" w14:textId="66CC005C" w:rsidR="00193F1C" w:rsidRPr="00922281" w:rsidRDefault="00193F1C" w:rsidP="00922281">
      <w:pPr>
        <w:spacing w:line="240" w:lineRule="auto"/>
        <w:contextualSpacing/>
        <w:jc w:val="both"/>
        <w:rPr>
          <w:color w:val="auto"/>
        </w:rPr>
      </w:pPr>
      <w:r w:rsidRPr="00922281">
        <w:rPr>
          <w:color w:val="auto"/>
        </w:rPr>
        <w:t xml:space="preserve">Escriba una descripción del proyecto en la que se indique: el propósito del proyecto, la problemática identificada, la solución, y los resultados. </w:t>
      </w:r>
    </w:p>
    <w:p w14:paraId="481EF6C6" w14:textId="431C8173" w:rsidR="00193F1C" w:rsidRPr="00922281" w:rsidRDefault="00193F1C" w:rsidP="00193F1C">
      <w:pPr>
        <w:rPr>
          <w:color w:val="auto"/>
          <w:lang w:eastAsia="es-ES"/>
        </w:rPr>
      </w:pPr>
    </w:p>
    <w:p w14:paraId="379F03DA" w14:textId="55DDDAAE" w:rsidR="00193F1C" w:rsidRPr="00922281" w:rsidRDefault="00193F1C" w:rsidP="00193F1C">
      <w:pPr>
        <w:rPr>
          <w:color w:val="auto"/>
          <w:lang w:val="en-US" w:eastAsia="es-ES"/>
        </w:rPr>
      </w:pPr>
      <w:r w:rsidRPr="00922281">
        <w:rPr>
          <w:b/>
          <w:color w:val="auto"/>
          <w:lang w:val="en-US" w:eastAsia="es-ES"/>
        </w:rPr>
        <w:t>Palabras clave</w:t>
      </w:r>
    </w:p>
    <w:p w14:paraId="2BBC26AA" w14:textId="0A622E14" w:rsidR="004B7832" w:rsidRPr="00682366" w:rsidRDefault="004B7832" w:rsidP="00506EF4">
      <w:pPr>
        <w:rPr>
          <w:lang w:val="en-US"/>
        </w:rPr>
      </w:pPr>
    </w:p>
    <w:p w14:paraId="738E794C" w14:textId="77777777" w:rsidR="004B7832" w:rsidRPr="00682366" w:rsidRDefault="004B7832" w:rsidP="004B7832">
      <w:pPr>
        <w:rPr>
          <w:lang w:val="en-US"/>
        </w:rPr>
      </w:pPr>
    </w:p>
    <w:p w14:paraId="113C03DE" w14:textId="77777777" w:rsidR="0066309B" w:rsidRPr="00682366" w:rsidRDefault="0066309B" w:rsidP="0066309B">
      <w:pPr>
        <w:rPr>
          <w:shd w:val="clear" w:color="auto" w:fill="CFCFCF"/>
          <w:lang w:val="en-US"/>
        </w:rPr>
      </w:pPr>
    </w:p>
    <w:p w14:paraId="3FB8F4A0" w14:textId="1082EF4F" w:rsidR="0066309B" w:rsidRPr="00682366" w:rsidRDefault="0066309B" w:rsidP="0066309B">
      <w:pPr>
        <w:rPr>
          <w:shd w:val="clear" w:color="auto" w:fill="CFCFCF"/>
          <w:lang w:val="en-US"/>
        </w:rPr>
      </w:pPr>
    </w:p>
    <w:p w14:paraId="0A2369FE" w14:textId="4E7F75F2" w:rsidR="0066309B" w:rsidRPr="00682366" w:rsidRDefault="0066309B" w:rsidP="0066309B">
      <w:pPr>
        <w:rPr>
          <w:shd w:val="clear" w:color="auto" w:fill="CFCFCF"/>
          <w:lang w:val="en-US"/>
        </w:rPr>
      </w:pPr>
    </w:p>
    <w:p w14:paraId="0ADC9E28" w14:textId="152CA96F" w:rsidR="0066309B" w:rsidRPr="00682366" w:rsidRDefault="0066309B" w:rsidP="0066309B">
      <w:pPr>
        <w:rPr>
          <w:shd w:val="clear" w:color="auto" w:fill="CFCFCF"/>
          <w:lang w:val="en-US"/>
        </w:rPr>
      </w:pPr>
    </w:p>
    <w:p w14:paraId="6D6CD027" w14:textId="2920B5A0" w:rsidR="0066309B" w:rsidRPr="00682366" w:rsidRDefault="0066309B" w:rsidP="0066309B">
      <w:pPr>
        <w:rPr>
          <w:shd w:val="clear" w:color="auto" w:fill="CFCFCF"/>
          <w:lang w:val="en-US"/>
        </w:rPr>
      </w:pPr>
    </w:p>
    <w:p w14:paraId="66E49629" w14:textId="79A5703F" w:rsidR="0066309B" w:rsidRPr="00682366" w:rsidRDefault="0066309B" w:rsidP="0066309B">
      <w:pPr>
        <w:rPr>
          <w:shd w:val="clear" w:color="auto" w:fill="CFCFCF"/>
          <w:lang w:val="en-US"/>
        </w:rPr>
      </w:pPr>
    </w:p>
    <w:p w14:paraId="5AD026B5" w14:textId="3CBD97CD" w:rsidR="0066309B" w:rsidRPr="00682366" w:rsidRDefault="0066309B" w:rsidP="0066309B">
      <w:pPr>
        <w:rPr>
          <w:shd w:val="clear" w:color="auto" w:fill="CFCFCF"/>
          <w:lang w:val="en-US"/>
        </w:rPr>
      </w:pPr>
    </w:p>
    <w:p w14:paraId="5075654B" w14:textId="6FFAF113" w:rsidR="0066309B" w:rsidRPr="00682366" w:rsidRDefault="0066309B" w:rsidP="0066309B">
      <w:pPr>
        <w:rPr>
          <w:shd w:val="clear" w:color="auto" w:fill="CFCFCF"/>
          <w:lang w:val="en-US"/>
        </w:rPr>
      </w:pPr>
    </w:p>
    <w:p w14:paraId="08FF6489" w14:textId="1F0181B5" w:rsidR="0066309B" w:rsidRPr="00682366" w:rsidRDefault="0066309B" w:rsidP="0066309B">
      <w:pPr>
        <w:rPr>
          <w:shd w:val="clear" w:color="auto" w:fill="CFCFCF"/>
          <w:lang w:val="en-US"/>
        </w:rPr>
      </w:pPr>
    </w:p>
    <w:p w14:paraId="17D9B374" w14:textId="3B998C8D" w:rsidR="0066309B" w:rsidRPr="00682366" w:rsidRDefault="0066309B" w:rsidP="0066309B">
      <w:pPr>
        <w:rPr>
          <w:shd w:val="clear" w:color="auto" w:fill="CFCFCF"/>
          <w:lang w:val="en-US"/>
        </w:rPr>
      </w:pPr>
    </w:p>
    <w:p w14:paraId="0CB1BE7D" w14:textId="31CA1581" w:rsidR="0066309B" w:rsidRPr="00682366" w:rsidRDefault="0066309B" w:rsidP="0066309B">
      <w:pPr>
        <w:rPr>
          <w:shd w:val="clear" w:color="auto" w:fill="CFCFCF"/>
          <w:lang w:val="en-US"/>
        </w:rPr>
      </w:pPr>
    </w:p>
    <w:p w14:paraId="30A7D64C" w14:textId="68BE6E69" w:rsidR="0066309B" w:rsidRPr="00682366" w:rsidRDefault="0066309B" w:rsidP="0066309B">
      <w:pPr>
        <w:rPr>
          <w:shd w:val="clear" w:color="auto" w:fill="CFCFCF"/>
          <w:lang w:val="en-US"/>
        </w:rPr>
      </w:pPr>
    </w:p>
    <w:p w14:paraId="6C9E9E6A" w14:textId="253C7E43" w:rsidR="0066309B" w:rsidRPr="00682366" w:rsidRDefault="0066309B" w:rsidP="0066309B">
      <w:pPr>
        <w:rPr>
          <w:shd w:val="clear" w:color="auto" w:fill="CFCFCF"/>
          <w:lang w:val="en-US"/>
        </w:rPr>
      </w:pPr>
    </w:p>
    <w:p w14:paraId="1CC48FA8" w14:textId="28488474" w:rsidR="0066309B" w:rsidRPr="00682366" w:rsidRDefault="0066309B" w:rsidP="0066309B">
      <w:pPr>
        <w:rPr>
          <w:shd w:val="clear" w:color="auto" w:fill="CFCFCF"/>
          <w:lang w:val="en-US"/>
        </w:rPr>
      </w:pPr>
    </w:p>
    <w:p w14:paraId="010E23D8" w14:textId="68D6DBBF" w:rsidR="0066309B" w:rsidRPr="00682366" w:rsidRDefault="0066309B" w:rsidP="0066309B">
      <w:pPr>
        <w:rPr>
          <w:shd w:val="clear" w:color="auto" w:fill="CFCFCF"/>
          <w:lang w:val="en-US"/>
        </w:rPr>
      </w:pPr>
    </w:p>
    <w:p w14:paraId="15B925DD" w14:textId="78B25DC5" w:rsidR="0066309B" w:rsidRPr="00682366" w:rsidRDefault="0066309B" w:rsidP="0066309B">
      <w:pPr>
        <w:rPr>
          <w:shd w:val="clear" w:color="auto" w:fill="CFCFCF"/>
          <w:lang w:val="en-US"/>
        </w:rPr>
      </w:pPr>
    </w:p>
    <w:p w14:paraId="6DC444A7" w14:textId="0E22B72B" w:rsidR="0066309B" w:rsidRPr="00682366" w:rsidRDefault="0066309B" w:rsidP="0066309B">
      <w:pPr>
        <w:rPr>
          <w:shd w:val="clear" w:color="auto" w:fill="CFCFCF"/>
          <w:lang w:val="en-US"/>
        </w:rPr>
      </w:pPr>
    </w:p>
    <w:p w14:paraId="64D9ABC9" w14:textId="54B64DA1" w:rsidR="0066309B" w:rsidRPr="00682366" w:rsidRDefault="0066309B" w:rsidP="0066309B">
      <w:pPr>
        <w:rPr>
          <w:shd w:val="clear" w:color="auto" w:fill="CFCFCF"/>
          <w:lang w:val="en-US"/>
        </w:rPr>
      </w:pPr>
    </w:p>
    <w:p w14:paraId="70CCF2BA" w14:textId="02178520" w:rsidR="0066309B" w:rsidRPr="00682366" w:rsidRDefault="0066309B" w:rsidP="0066309B">
      <w:pPr>
        <w:rPr>
          <w:shd w:val="clear" w:color="auto" w:fill="CFCFCF"/>
          <w:lang w:val="en-US"/>
        </w:rPr>
      </w:pPr>
    </w:p>
    <w:p w14:paraId="5B5ADA71" w14:textId="5052FB37" w:rsidR="0066309B" w:rsidRPr="00682366" w:rsidRDefault="0066309B" w:rsidP="0066309B">
      <w:pPr>
        <w:rPr>
          <w:shd w:val="clear" w:color="auto" w:fill="CFCFCF"/>
          <w:lang w:val="en-US"/>
        </w:rPr>
      </w:pPr>
    </w:p>
    <w:p w14:paraId="1A7C4D91" w14:textId="48710A8B" w:rsidR="0066309B" w:rsidRPr="00682366" w:rsidRDefault="0066309B" w:rsidP="0066309B">
      <w:pPr>
        <w:rPr>
          <w:shd w:val="clear" w:color="auto" w:fill="CFCFCF"/>
          <w:lang w:val="en-US"/>
        </w:rPr>
      </w:pPr>
    </w:p>
    <w:p w14:paraId="279BB3B5" w14:textId="77777777" w:rsidR="0066309B" w:rsidRPr="00922281" w:rsidRDefault="0066309B" w:rsidP="0066309B">
      <w:pPr>
        <w:pStyle w:val="Ttulo1"/>
        <w:ind w:left="432" w:hanging="432"/>
        <w:rPr>
          <w:lang w:val="en-US"/>
        </w:rPr>
      </w:pPr>
      <w:bookmarkStart w:id="2" w:name="_Toc775177"/>
      <w:bookmarkStart w:id="3" w:name="_Toc16232883"/>
      <w:r w:rsidRPr="00922281">
        <w:rPr>
          <w:lang w:val="en-US"/>
        </w:rPr>
        <w:t>Executive summary</w:t>
      </w:r>
      <w:bookmarkEnd w:id="2"/>
      <w:bookmarkEnd w:id="3"/>
      <w:r w:rsidRPr="00922281">
        <w:rPr>
          <w:lang w:val="en-US"/>
        </w:rPr>
        <w:t xml:space="preserve"> </w:t>
      </w:r>
    </w:p>
    <w:p w14:paraId="33AE4F83" w14:textId="13F551FA" w:rsidR="0066309B" w:rsidRPr="00922281" w:rsidRDefault="0066309B" w:rsidP="0066309B">
      <w:pPr>
        <w:rPr>
          <w:color w:val="auto"/>
          <w:shd w:val="clear" w:color="auto" w:fill="CFCFCF"/>
          <w:lang w:val="en-US"/>
        </w:rPr>
      </w:pPr>
    </w:p>
    <w:p w14:paraId="71E345DA" w14:textId="77777777" w:rsidR="0066309B" w:rsidRPr="00922281" w:rsidRDefault="0066309B" w:rsidP="0066309B">
      <w:pPr>
        <w:rPr>
          <w:color w:val="auto"/>
          <w:shd w:val="clear" w:color="auto" w:fill="CFCFCF"/>
          <w:lang w:val="en-US"/>
        </w:rPr>
      </w:pPr>
    </w:p>
    <w:p w14:paraId="0BF61F6D" w14:textId="1268D6BD" w:rsidR="00750522" w:rsidRPr="00682366" w:rsidRDefault="0066309B" w:rsidP="0066309B">
      <w:pPr>
        <w:rPr>
          <w:sz w:val="32"/>
          <w:szCs w:val="32"/>
          <w:shd w:val="clear" w:color="auto" w:fill="CFCFCF"/>
          <w:lang w:val="en-US"/>
        </w:rPr>
      </w:pPr>
      <w:r w:rsidRPr="00922281">
        <w:rPr>
          <w:b/>
          <w:color w:val="auto"/>
          <w:lang w:val="en-US"/>
        </w:rPr>
        <w:t xml:space="preserve">Keywords </w:t>
      </w:r>
      <w:r w:rsidR="00750522" w:rsidRPr="00682366">
        <w:rPr>
          <w:sz w:val="32"/>
          <w:szCs w:val="32"/>
          <w:shd w:val="clear" w:color="auto" w:fill="CFCFCF"/>
          <w:lang w:val="en-US"/>
        </w:rPr>
        <w:br w:type="page"/>
      </w:r>
    </w:p>
    <w:p w14:paraId="5B02CB7A" w14:textId="10E4DA3E" w:rsidR="00B44748" w:rsidRPr="00682366" w:rsidRDefault="00B44748" w:rsidP="0066309B">
      <w:pPr>
        <w:rPr>
          <w:lang w:val="en-US"/>
        </w:rPr>
      </w:pPr>
    </w:p>
    <w:p w14:paraId="3C3F23AD" w14:textId="5E2EF9AA" w:rsidR="002F6E3C" w:rsidRDefault="00B44748">
      <w:pPr>
        <w:pStyle w:val="TDC1"/>
        <w:tabs>
          <w:tab w:val="right" w:leader="underscore" w:pos="8830"/>
        </w:tabs>
        <w:rPr>
          <w:rFonts w:asciiTheme="minorHAnsi" w:eastAsiaTheme="minorEastAsia" w:hAnsiTheme="minorHAnsi" w:cstheme="minorBidi"/>
          <w:noProof/>
          <w:color w:val="auto"/>
          <w:sz w:val="22"/>
        </w:rPr>
      </w:pPr>
      <w:r>
        <w:fldChar w:fldCharType="begin"/>
      </w:r>
      <w:r>
        <w:instrText xml:space="preserve"> TOC \o "1-6" \h \z \u </w:instrText>
      </w:r>
      <w:r>
        <w:fldChar w:fldCharType="separate"/>
      </w:r>
      <w:hyperlink w:anchor="_Toc16232882" w:history="1">
        <w:r w:rsidR="002F6E3C" w:rsidRPr="00972A58">
          <w:rPr>
            <w:rStyle w:val="Hipervnculo"/>
            <w:noProof/>
          </w:rPr>
          <w:t>Resumen ejecutivo</w:t>
        </w:r>
        <w:r w:rsidR="002F6E3C">
          <w:rPr>
            <w:noProof/>
            <w:webHidden/>
          </w:rPr>
          <w:tab/>
        </w:r>
        <w:r w:rsidR="002F6E3C">
          <w:rPr>
            <w:noProof/>
            <w:webHidden/>
          </w:rPr>
          <w:fldChar w:fldCharType="begin"/>
        </w:r>
        <w:r w:rsidR="002F6E3C">
          <w:rPr>
            <w:noProof/>
            <w:webHidden/>
          </w:rPr>
          <w:instrText xml:space="preserve"> PAGEREF _Toc16232882 \h </w:instrText>
        </w:r>
        <w:r w:rsidR="002F6E3C">
          <w:rPr>
            <w:noProof/>
            <w:webHidden/>
          </w:rPr>
        </w:r>
        <w:r w:rsidR="002F6E3C">
          <w:rPr>
            <w:noProof/>
            <w:webHidden/>
          </w:rPr>
          <w:fldChar w:fldCharType="separate"/>
        </w:r>
        <w:r w:rsidR="002F6E3C">
          <w:rPr>
            <w:noProof/>
            <w:webHidden/>
          </w:rPr>
          <w:t>iii</w:t>
        </w:r>
        <w:r w:rsidR="002F6E3C">
          <w:rPr>
            <w:noProof/>
            <w:webHidden/>
          </w:rPr>
          <w:fldChar w:fldCharType="end"/>
        </w:r>
      </w:hyperlink>
    </w:p>
    <w:p w14:paraId="5D48828E" w14:textId="60736743" w:rsidR="002F6E3C" w:rsidRDefault="000D2489">
      <w:pPr>
        <w:pStyle w:val="TDC1"/>
        <w:tabs>
          <w:tab w:val="right" w:leader="underscore" w:pos="8830"/>
        </w:tabs>
        <w:rPr>
          <w:rFonts w:asciiTheme="minorHAnsi" w:eastAsiaTheme="minorEastAsia" w:hAnsiTheme="minorHAnsi" w:cstheme="minorBidi"/>
          <w:noProof/>
          <w:color w:val="auto"/>
          <w:sz w:val="22"/>
        </w:rPr>
      </w:pPr>
      <w:hyperlink w:anchor="_Toc16232883" w:history="1">
        <w:r w:rsidR="002F6E3C" w:rsidRPr="00972A58">
          <w:rPr>
            <w:rStyle w:val="Hipervnculo"/>
            <w:noProof/>
            <w:lang w:val="en-US"/>
          </w:rPr>
          <w:t>Executive summary</w:t>
        </w:r>
        <w:r w:rsidR="002F6E3C">
          <w:rPr>
            <w:noProof/>
            <w:webHidden/>
          </w:rPr>
          <w:tab/>
        </w:r>
        <w:r w:rsidR="002F6E3C">
          <w:rPr>
            <w:noProof/>
            <w:webHidden/>
          </w:rPr>
          <w:fldChar w:fldCharType="begin"/>
        </w:r>
        <w:r w:rsidR="002F6E3C">
          <w:rPr>
            <w:noProof/>
            <w:webHidden/>
          </w:rPr>
          <w:instrText xml:space="preserve"> PAGEREF _Toc16232883 \h </w:instrText>
        </w:r>
        <w:r w:rsidR="002F6E3C">
          <w:rPr>
            <w:noProof/>
            <w:webHidden/>
          </w:rPr>
        </w:r>
        <w:r w:rsidR="002F6E3C">
          <w:rPr>
            <w:noProof/>
            <w:webHidden/>
          </w:rPr>
          <w:fldChar w:fldCharType="separate"/>
        </w:r>
        <w:r w:rsidR="002F6E3C">
          <w:rPr>
            <w:noProof/>
            <w:webHidden/>
          </w:rPr>
          <w:t>iv</w:t>
        </w:r>
        <w:r w:rsidR="002F6E3C">
          <w:rPr>
            <w:noProof/>
            <w:webHidden/>
          </w:rPr>
          <w:fldChar w:fldCharType="end"/>
        </w:r>
      </w:hyperlink>
    </w:p>
    <w:p w14:paraId="41C57234" w14:textId="2E4B66C7" w:rsidR="002F6E3C" w:rsidRDefault="000D2489">
      <w:pPr>
        <w:pStyle w:val="TDC1"/>
        <w:tabs>
          <w:tab w:val="right" w:leader="underscore" w:pos="8830"/>
        </w:tabs>
        <w:rPr>
          <w:rFonts w:asciiTheme="minorHAnsi" w:eastAsiaTheme="minorEastAsia" w:hAnsiTheme="minorHAnsi" w:cstheme="minorBidi"/>
          <w:noProof/>
          <w:color w:val="auto"/>
          <w:sz w:val="22"/>
        </w:rPr>
      </w:pPr>
      <w:hyperlink w:anchor="_Toc16232884" w:history="1">
        <w:r w:rsidR="002F6E3C" w:rsidRPr="00972A58">
          <w:rPr>
            <w:rStyle w:val="Hipervnculo"/>
            <w:noProof/>
          </w:rPr>
          <w:t>Lista de abreviaturas</w:t>
        </w:r>
        <w:r w:rsidR="002F6E3C">
          <w:rPr>
            <w:noProof/>
            <w:webHidden/>
          </w:rPr>
          <w:tab/>
        </w:r>
        <w:r w:rsidR="002F6E3C">
          <w:rPr>
            <w:noProof/>
            <w:webHidden/>
          </w:rPr>
          <w:fldChar w:fldCharType="begin"/>
        </w:r>
        <w:r w:rsidR="002F6E3C">
          <w:rPr>
            <w:noProof/>
            <w:webHidden/>
          </w:rPr>
          <w:instrText xml:space="preserve"> PAGEREF _Toc16232884 \h </w:instrText>
        </w:r>
        <w:r w:rsidR="002F6E3C">
          <w:rPr>
            <w:noProof/>
            <w:webHidden/>
          </w:rPr>
        </w:r>
        <w:r w:rsidR="002F6E3C">
          <w:rPr>
            <w:noProof/>
            <w:webHidden/>
          </w:rPr>
          <w:fldChar w:fldCharType="separate"/>
        </w:r>
        <w:r w:rsidR="002F6E3C">
          <w:rPr>
            <w:noProof/>
            <w:webHidden/>
          </w:rPr>
          <w:t>vi</w:t>
        </w:r>
        <w:r w:rsidR="002F6E3C">
          <w:rPr>
            <w:noProof/>
            <w:webHidden/>
          </w:rPr>
          <w:fldChar w:fldCharType="end"/>
        </w:r>
      </w:hyperlink>
    </w:p>
    <w:p w14:paraId="4EBB0EF4" w14:textId="082DADB8" w:rsidR="002F6E3C" w:rsidRDefault="000D2489">
      <w:pPr>
        <w:pStyle w:val="TDC1"/>
        <w:tabs>
          <w:tab w:val="right" w:leader="underscore" w:pos="8830"/>
        </w:tabs>
        <w:rPr>
          <w:rFonts w:asciiTheme="minorHAnsi" w:eastAsiaTheme="minorEastAsia" w:hAnsiTheme="minorHAnsi" w:cstheme="minorBidi"/>
          <w:noProof/>
          <w:color w:val="auto"/>
          <w:sz w:val="22"/>
        </w:rPr>
      </w:pPr>
      <w:hyperlink w:anchor="_Toc16232885" w:history="1">
        <w:r w:rsidR="002F6E3C" w:rsidRPr="00972A58">
          <w:rPr>
            <w:rStyle w:val="Hipervnculo"/>
            <w:noProof/>
          </w:rPr>
          <w:t>Capítulo I</w:t>
        </w:r>
        <w:r w:rsidR="002F6E3C">
          <w:rPr>
            <w:noProof/>
            <w:webHidden/>
          </w:rPr>
          <w:tab/>
        </w:r>
        <w:r w:rsidR="002F6E3C">
          <w:rPr>
            <w:noProof/>
            <w:webHidden/>
          </w:rPr>
          <w:fldChar w:fldCharType="begin"/>
        </w:r>
        <w:r w:rsidR="002F6E3C">
          <w:rPr>
            <w:noProof/>
            <w:webHidden/>
          </w:rPr>
          <w:instrText xml:space="preserve"> PAGEREF _Toc16232885 \h </w:instrText>
        </w:r>
        <w:r w:rsidR="002F6E3C">
          <w:rPr>
            <w:noProof/>
            <w:webHidden/>
          </w:rPr>
        </w:r>
        <w:r w:rsidR="002F6E3C">
          <w:rPr>
            <w:noProof/>
            <w:webHidden/>
          </w:rPr>
          <w:fldChar w:fldCharType="separate"/>
        </w:r>
        <w:r w:rsidR="002F6E3C">
          <w:rPr>
            <w:noProof/>
            <w:webHidden/>
          </w:rPr>
          <w:t>1</w:t>
        </w:r>
        <w:r w:rsidR="002F6E3C">
          <w:rPr>
            <w:noProof/>
            <w:webHidden/>
          </w:rPr>
          <w:fldChar w:fldCharType="end"/>
        </w:r>
      </w:hyperlink>
    </w:p>
    <w:p w14:paraId="79398D37" w14:textId="712870B7" w:rsidR="002F6E3C" w:rsidRDefault="000D2489">
      <w:pPr>
        <w:pStyle w:val="TDC1"/>
        <w:tabs>
          <w:tab w:val="left" w:pos="480"/>
          <w:tab w:val="right" w:leader="underscore" w:pos="8830"/>
        </w:tabs>
        <w:rPr>
          <w:rFonts w:asciiTheme="minorHAnsi" w:eastAsiaTheme="minorEastAsia" w:hAnsiTheme="minorHAnsi" w:cstheme="minorBidi"/>
          <w:noProof/>
          <w:color w:val="auto"/>
          <w:sz w:val="22"/>
        </w:rPr>
      </w:pPr>
      <w:hyperlink w:anchor="_Toc16232886" w:history="1">
        <w:r w:rsidR="002F6E3C" w:rsidRPr="00972A58">
          <w:rPr>
            <w:rStyle w:val="Hipervnculo"/>
            <w:noProof/>
          </w:rPr>
          <w:t>1.</w:t>
        </w:r>
        <w:r w:rsidR="002F6E3C">
          <w:rPr>
            <w:rFonts w:asciiTheme="minorHAnsi" w:eastAsiaTheme="minorEastAsia" w:hAnsiTheme="minorHAnsi" w:cstheme="minorBidi"/>
            <w:noProof/>
            <w:color w:val="auto"/>
            <w:sz w:val="22"/>
          </w:rPr>
          <w:tab/>
        </w:r>
        <w:r w:rsidR="002F6E3C" w:rsidRPr="00972A58">
          <w:rPr>
            <w:rStyle w:val="Hipervnculo"/>
            <w:noProof/>
          </w:rPr>
          <w:t>Introducción</w:t>
        </w:r>
        <w:r w:rsidR="002F6E3C">
          <w:rPr>
            <w:noProof/>
            <w:webHidden/>
          </w:rPr>
          <w:tab/>
        </w:r>
        <w:r w:rsidR="002F6E3C">
          <w:rPr>
            <w:noProof/>
            <w:webHidden/>
          </w:rPr>
          <w:fldChar w:fldCharType="begin"/>
        </w:r>
        <w:r w:rsidR="002F6E3C">
          <w:rPr>
            <w:noProof/>
            <w:webHidden/>
          </w:rPr>
          <w:instrText xml:space="preserve"> PAGEREF _Toc16232886 \h </w:instrText>
        </w:r>
        <w:r w:rsidR="002F6E3C">
          <w:rPr>
            <w:noProof/>
            <w:webHidden/>
          </w:rPr>
        </w:r>
        <w:r w:rsidR="002F6E3C">
          <w:rPr>
            <w:noProof/>
            <w:webHidden/>
          </w:rPr>
          <w:fldChar w:fldCharType="separate"/>
        </w:r>
        <w:r w:rsidR="002F6E3C">
          <w:rPr>
            <w:noProof/>
            <w:webHidden/>
          </w:rPr>
          <w:t>1</w:t>
        </w:r>
        <w:r w:rsidR="002F6E3C">
          <w:rPr>
            <w:noProof/>
            <w:webHidden/>
          </w:rPr>
          <w:fldChar w:fldCharType="end"/>
        </w:r>
      </w:hyperlink>
    </w:p>
    <w:p w14:paraId="2FEB6A5F" w14:textId="3D252E0B" w:rsidR="002F6E3C" w:rsidRDefault="000D2489">
      <w:pPr>
        <w:pStyle w:val="TDC2"/>
        <w:tabs>
          <w:tab w:val="right" w:leader="underscore" w:pos="8830"/>
        </w:tabs>
        <w:rPr>
          <w:rFonts w:asciiTheme="minorHAnsi" w:eastAsiaTheme="minorEastAsia" w:hAnsiTheme="minorHAnsi" w:cstheme="minorBidi"/>
          <w:noProof/>
          <w:color w:val="auto"/>
          <w:sz w:val="22"/>
        </w:rPr>
      </w:pPr>
      <w:hyperlink w:anchor="_Toc16232887" w:history="1">
        <w:r w:rsidR="002F6E3C" w:rsidRPr="00972A58">
          <w:rPr>
            <w:rStyle w:val="Hipervnculo"/>
            <w:noProof/>
          </w:rPr>
          <w:t>1.1. Contexto</w:t>
        </w:r>
        <w:r w:rsidR="002F6E3C">
          <w:rPr>
            <w:noProof/>
            <w:webHidden/>
          </w:rPr>
          <w:tab/>
        </w:r>
        <w:r w:rsidR="002F6E3C">
          <w:rPr>
            <w:noProof/>
            <w:webHidden/>
          </w:rPr>
          <w:fldChar w:fldCharType="begin"/>
        </w:r>
        <w:r w:rsidR="002F6E3C">
          <w:rPr>
            <w:noProof/>
            <w:webHidden/>
          </w:rPr>
          <w:instrText xml:space="preserve"> PAGEREF _Toc16232887 \h </w:instrText>
        </w:r>
        <w:r w:rsidR="002F6E3C">
          <w:rPr>
            <w:noProof/>
            <w:webHidden/>
          </w:rPr>
        </w:r>
        <w:r w:rsidR="002F6E3C">
          <w:rPr>
            <w:noProof/>
            <w:webHidden/>
          </w:rPr>
          <w:fldChar w:fldCharType="separate"/>
        </w:r>
        <w:r w:rsidR="002F6E3C">
          <w:rPr>
            <w:noProof/>
            <w:webHidden/>
          </w:rPr>
          <w:t>1</w:t>
        </w:r>
        <w:r w:rsidR="002F6E3C">
          <w:rPr>
            <w:noProof/>
            <w:webHidden/>
          </w:rPr>
          <w:fldChar w:fldCharType="end"/>
        </w:r>
      </w:hyperlink>
    </w:p>
    <w:p w14:paraId="755C8DDC" w14:textId="40EF1320" w:rsidR="002F6E3C" w:rsidRDefault="000D2489">
      <w:pPr>
        <w:pStyle w:val="TDC3"/>
        <w:tabs>
          <w:tab w:val="right" w:leader="underscore" w:pos="8830"/>
        </w:tabs>
        <w:rPr>
          <w:rFonts w:asciiTheme="minorHAnsi" w:eastAsiaTheme="minorEastAsia" w:hAnsiTheme="minorHAnsi" w:cstheme="minorBidi"/>
          <w:noProof/>
          <w:color w:val="auto"/>
          <w:sz w:val="22"/>
        </w:rPr>
      </w:pPr>
      <w:hyperlink w:anchor="_Toc16232888" w:history="1">
        <w:r w:rsidR="002F6E3C" w:rsidRPr="00972A58">
          <w:rPr>
            <w:rStyle w:val="Hipervnculo"/>
            <w:rFonts w:eastAsia="Times New Roman"/>
            <w:noProof/>
          </w:rPr>
          <w:t>1.2. Descripción de empresa</w:t>
        </w:r>
        <w:r w:rsidR="002F6E3C">
          <w:rPr>
            <w:noProof/>
            <w:webHidden/>
          </w:rPr>
          <w:tab/>
        </w:r>
        <w:r w:rsidR="002F6E3C">
          <w:rPr>
            <w:noProof/>
            <w:webHidden/>
          </w:rPr>
          <w:fldChar w:fldCharType="begin"/>
        </w:r>
        <w:r w:rsidR="002F6E3C">
          <w:rPr>
            <w:noProof/>
            <w:webHidden/>
          </w:rPr>
          <w:instrText xml:space="preserve"> PAGEREF _Toc16232888 \h </w:instrText>
        </w:r>
        <w:r w:rsidR="002F6E3C">
          <w:rPr>
            <w:noProof/>
            <w:webHidden/>
          </w:rPr>
        </w:r>
        <w:r w:rsidR="002F6E3C">
          <w:rPr>
            <w:noProof/>
            <w:webHidden/>
          </w:rPr>
          <w:fldChar w:fldCharType="separate"/>
        </w:r>
        <w:r w:rsidR="002F6E3C">
          <w:rPr>
            <w:noProof/>
            <w:webHidden/>
          </w:rPr>
          <w:t>1</w:t>
        </w:r>
        <w:r w:rsidR="002F6E3C">
          <w:rPr>
            <w:noProof/>
            <w:webHidden/>
          </w:rPr>
          <w:fldChar w:fldCharType="end"/>
        </w:r>
      </w:hyperlink>
    </w:p>
    <w:p w14:paraId="7ABB1878" w14:textId="28CCED21" w:rsidR="002F6E3C" w:rsidRDefault="000D2489">
      <w:pPr>
        <w:pStyle w:val="TDC2"/>
        <w:tabs>
          <w:tab w:val="right" w:leader="underscore" w:pos="8830"/>
        </w:tabs>
        <w:rPr>
          <w:rFonts w:asciiTheme="minorHAnsi" w:eastAsiaTheme="minorEastAsia" w:hAnsiTheme="minorHAnsi" w:cstheme="minorBidi"/>
          <w:noProof/>
          <w:color w:val="auto"/>
          <w:sz w:val="22"/>
        </w:rPr>
      </w:pPr>
      <w:hyperlink w:anchor="_Toc16232889" w:history="1">
        <w:r w:rsidR="002F6E3C" w:rsidRPr="00972A58">
          <w:rPr>
            <w:rStyle w:val="Hipervnculo"/>
            <w:noProof/>
          </w:rPr>
          <w:t>1.3. Problema</w:t>
        </w:r>
        <w:r w:rsidR="002F6E3C">
          <w:rPr>
            <w:noProof/>
            <w:webHidden/>
          </w:rPr>
          <w:tab/>
        </w:r>
        <w:r w:rsidR="002F6E3C">
          <w:rPr>
            <w:noProof/>
            <w:webHidden/>
          </w:rPr>
          <w:fldChar w:fldCharType="begin"/>
        </w:r>
        <w:r w:rsidR="002F6E3C">
          <w:rPr>
            <w:noProof/>
            <w:webHidden/>
          </w:rPr>
          <w:instrText xml:space="preserve"> PAGEREF _Toc16232889 \h </w:instrText>
        </w:r>
        <w:r w:rsidR="002F6E3C">
          <w:rPr>
            <w:noProof/>
            <w:webHidden/>
          </w:rPr>
        </w:r>
        <w:r w:rsidR="002F6E3C">
          <w:rPr>
            <w:noProof/>
            <w:webHidden/>
          </w:rPr>
          <w:fldChar w:fldCharType="separate"/>
        </w:r>
        <w:r w:rsidR="002F6E3C">
          <w:rPr>
            <w:noProof/>
            <w:webHidden/>
          </w:rPr>
          <w:t>1</w:t>
        </w:r>
        <w:r w:rsidR="002F6E3C">
          <w:rPr>
            <w:noProof/>
            <w:webHidden/>
          </w:rPr>
          <w:fldChar w:fldCharType="end"/>
        </w:r>
      </w:hyperlink>
    </w:p>
    <w:p w14:paraId="76A6B4FE" w14:textId="63AC7381" w:rsidR="002F6E3C" w:rsidRDefault="000D2489">
      <w:pPr>
        <w:pStyle w:val="TDC2"/>
        <w:tabs>
          <w:tab w:val="right" w:leader="underscore" w:pos="8830"/>
        </w:tabs>
        <w:rPr>
          <w:rFonts w:asciiTheme="minorHAnsi" w:eastAsiaTheme="minorEastAsia" w:hAnsiTheme="minorHAnsi" w:cstheme="minorBidi"/>
          <w:noProof/>
          <w:color w:val="auto"/>
          <w:sz w:val="22"/>
        </w:rPr>
      </w:pPr>
      <w:hyperlink w:anchor="_Toc16232890" w:history="1">
        <w:r w:rsidR="002F6E3C" w:rsidRPr="00972A58">
          <w:rPr>
            <w:rStyle w:val="Hipervnculo"/>
            <w:noProof/>
          </w:rPr>
          <w:t>1.4. Objetivos</w:t>
        </w:r>
        <w:r w:rsidR="002F6E3C">
          <w:rPr>
            <w:noProof/>
            <w:webHidden/>
          </w:rPr>
          <w:tab/>
        </w:r>
        <w:r w:rsidR="002F6E3C">
          <w:rPr>
            <w:noProof/>
            <w:webHidden/>
          </w:rPr>
          <w:fldChar w:fldCharType="begin"/>
        </w:r>
        <w:r w:rsidR="002F6E3C">
          <w:rPr>
            <w:noProof/>
            <w:webHidden/>
          </w:rPr>
          <w:instrText xml:space="preserve"> PAGEREF _Toc16232890 \h </w:instrText>
        </w:r>
        <w:r w:rsidR="002F6E3C">
          <w:rPr>
            <w:noProof/>
            <w:webHidden/>
          </w:rPr>
        </w:r>
        <w:r w:rsidR="002F6E3C">
          <w:rPr>
            <w:noProof/>
            <w:webHidden/>
          </w:rPr>
          <w:fldChar w:fldCharType="separate"/>
        </w:r>
        <w:r w:rsidR="002F6E3C">
          <w:rPr>
            <w:noProof/>
            <w:webHidden/>
          </w:rPr>
          <w:t>1</w:t>
        </w:r>
        <w:r w:rsidR="002F6E3C">
          <w:rPr>
            <w:noProof/>
            <w:webHidden/>
          </w:rPr>
          <w:fldChar w:fldCharType="end"/>
        </w:r>
      </w:hyperlink>
    </w:p>
    <w:p w14:paraId="747A68C9" w14:textId="1F3D442D" w:rsidR="002F6E3C" w:rsidRDefault="000D2489">
      <w:pPr>
        <w:pStyle w:val="TDC2"/>
        <w:tabs>
          <w:tab w:val="right" w:leader="underscore" w:pos="8830"/>
        </w:tabs>
        <w:rPr>
          <w:rFonts w:asciiTheme="minorHAnsi" w:eastAsiaTheme="minorEastAsia" w:hAnsiTheme="minorHAnsi" w:cstheme="minorBidi"/>
          <w:noProof/>
          <w:color w:val="auto"/>
          <w:sz w:val="22"/>
        </w:rPr>
      </w:pPr>
      <w:hyperlink w:anchor="_Toc16232891" w:history="1">
        <w:r w:rsidR="002F6E3C" w:rsidRPr="00972A58">
          <w:rPr>
            <w:rStyle w:val="Hipervnculo"/>
            <w:rFonts w:eastAsia="Verdana"/>
            <w:noProof/>
          </w:rPr>
          <w:t>1.4.1. Objetivo general</w:t>
        </w:r>
        <w:r w:rsidR="002F6E3C">
          <w:rPr>
            <w:noProof/>
            <w:webHidden/>
          </w:rPr>
          <w:tab/>
        </w:r>
        <w:r w:rsidR="002F6E3C">
          <w:rPr>
            <w:noProof/>
            <w:webHidden/>
          </w:rPr>
          <w:fldChar w:fldCharType="begin"/>
        </w:r>
        <w:r w:rsidR="002F6E3C">
          <w:rPr>
            <w:noProof/>
            <w:webHidden/>
          </w:rPr>
          <w:instrText xml:space="preserve"> PAGEREF _Toc16232891 \h </w:instrText>
        </w:r>
        <w:r w:rsidR="002F6E3C">
          <w:rPr>
            <w:noProof/>
            <w:webHidden/>
          </w:rPr>
        </w:r>
        <w:r w:rsidR="002F6E3C">
          <w:rPr>
            <w:noProof/>
            <w:webHidden/>
          </w:rPr>
          <w:fldChar w:fldCharType="separate"/>
        </w:r>
        <w:r w:rsidR="002F6E3C">
          <w:rPr>
            <w:noProof/>
            <w:webHidden/>
          </w:rPr>
          <w:t>1</w:t>
        </w:r>
        <w:r w:rsidR="002F6E3C">
          <w:rPr>
            <w:noProof/>
            <w:webHidden/>
          </w:rPr>
          <w:fldChar w:fldCharType="end"/>
        </w:r>
      </w:hyperlink>
    </w:p>
    <w:p w14:paraId="1712D23F" w14:textId="1E9DA4C6" w:rsidR="002F6E3C" w:rsidRDefault="000D2489">
      <w:pPr>
        <w:pStyle w:val="TDC2"/>
        <w:tabs>
          <w:tab w:val="right" w:leader="underscore" w:pos="8830"/>
        </w:tabs>
        <w:rPr>
          <w:rFonts w:asciiTheme="minorHAnsi" w:eastAsiaTheme="minorEastAsia" w:hAnsiTheme="minorHAnsi" w:cstheme="minorBidi"/>
          <w:noProof/>
          <w:color w:val="auto"/>
          <w:sz w:val="22"/>
        </w:rPr>
      </w:pPr>
      <w:hyperlink w:anchor="_Toc16232892" w:history="1">
        <w:r w:rsidR="002F6E3C" w:rsidRPr="00972A58">
          <w:rPr>
            <w:rStyle w:val="Hipervnculo"/>
            <w:rFonts w:eastAsia="Verdana"/>
            <w:noProof/>
          </w:rPr>
          <w:t>1.4.2. Objetivos específicos</w:t>
        </w:r>
        <w:r w:rsidR="002F6E3C">
          <w:rPr>
            <w:noProof/>
            <w:webHidden/>
          </w:rPr>
          <w:tab/>
        </w:r>
        <w:r w:rsidR="002F6E3C">
          <w:rPr>
            <w:noProof/>
            <w:webHidden/>
          </w:rPr>
          <w:fldChar w:fldCharType="begin"/>
        </w:r>
        <w:r w:rsidR="002F6E3C">
          <w:rPr>
            <w:noProof/>
            <w:webHidden/>
          </w:rPr>
          <w:instrText xml:space="preserve"> PAGEREF _Toc16232892 \h </w:instrText>
        </w:r>
        <w:r w:rsidR="002F6E3C">
          <w:rPr>
            <w:noProof/>
            <w:webHidden/>
          </w:rPr>
        </w:r>
        <w:r w:rsidR="002F6E3C">
          <w:rPr>
            <w:noProof/>
            <w:webHidden/>
          </w:rPr>
          <w:fldChar w:fldCharType="separate"/>
        </w:r>
        <w:r w:rsidR="002F6E3C">
          <w:rPr>
            <w:noProof/>
            <w:webHidden/>
          </w:rPr>
          <w:t>2</w:t>
        </w:r>
        <w:r w:rsidR="002F6E3C">
          <w:rPr>
            <w:noProof/>
            <w:webHidden/>
          </w:rPr>
          <w:fldChar w:fldCharType="end"/>
        </w:r>
      </w:hyperlink>
    </w:p>
    <w:p w14:paraId="48186BAA" w14:textId="65C65DB8" w:rsidR="002F6E3C" w:rsidRDefault="000D2489">
      <w:pPr>
        <w:pStyle w:val="TDC2"/>
        <w:tabs>
          <w:tab w:val="right" w:leader="underscore" w:pos="8830"/>
        </w:tabs>
        <w:rPr>
          <w:rFonts w:asciiTheme="minorHAnsi" w:eastAsiaTheme="minorEastAsia" w:hAnsiTheme="minorHAnsi" w:cstheme="minorBidi"/>
          <w:noProof/>
          <w:color w:val="auto"/>
          <w:sz w:val="22"/>
        </w:rPr>
      </w:pPr>
      <w:hyperlink w:anchor="_Toc16232893" w:history="1">
        <w:r w:rsidR="002F6E3C" w:rsidRPr="00972A58">
          <w:rPr>
            <w:rStyle w:val="Hipervnculo"/>
            <w:noProof/>
          </w:rPr>
          <w:t>1.5. Justificación</w:t>
        </w:r>
        <w:r w:rsidR="002F6E3C">
          <w:rPr>
            <w:noProof/>
            <w:webHidden/>
          </w:rPr>
          <w:tab/>
        </w:r>
        <w:r w:rsidR="002F6E3C">
          <w:rPr>
            <w:noProof/>
            <w:webHidden/>
          </w:rPr>
          <w:fldChar w:fldCharType="begin"/>
        </w:r>
        <w:r w:rsidR="002F6E3C">
          <w:rPr>
            <w:noProof/>
            <w:webHidden/>
          </w:rPr>
          <w:instrText xml:space="preserve"> PAGEREF _Toc16232893 \h </w:instrText>
        </w:r>
        <w:r w:rsidR="002F6E3C">
          <w:rPr>
            <w:noProof/>
            <w:webHidden/>
          </w:rPr>
        </w:r>
        <w:r w:rsidR="002F6E3C">
          <w:rPr>
            <w:noProof/>
            <w:webHidden/>
          </w:rPr>
          <w:fldChar w:fldCharType="separate"/>
        </w:r>
        <w:r w:rsidR="002F6E3C">
          <w:rPr>
            <w:noProof/>
            <w:webHidden/>
          </w:rPr>
          <w:t>3</w:t>
        </w:r>
        <w:r w:rsidR="002F6E3C">
          <w:rPr>
            <w:noProof/>
            <w:webHidden/>
          </w:rPr>
          <w:fldChar w:fldCharType="end"/>
        </w:r>
      </w:hyperlink>
    </w:p>
    <w:p w14:paraId="6BE73C1C" w14:textId="05D1F5C2" w:rsidR="002F6E3C" w:rsidRDefault="000D2489">
      <w:pPr>
        <w:pStyle w:val="TDC1"/>
        <w:tabs>
          <w:tab w:val="right" w:leader="underscore" w:pos="8830"/>
        </w:tabs>
        <w:rPr>
          <w:rFonts w:asciiTheme="minorHAnsi" w:eastAsiaTheme="minorEastAsia" w:hAnsiTheme="minorHAnsi" w:cstheme="minorBidi"/>
          <w:noProof/>
          <w:color w:val="auto"/>
          <w:sz w:val="22"/>
        </w:rPr>
      </w:pPr>
      <w:hyperlink w:anchor="_Toc16232894" w:history="1">
        <w:r w:rsidR="002F6E3C" w:rsidRPr="00972A58">
          <w:rPr>
            <w:rStyle w:val="Hipervnculo"/>
            <w:noProof/>
          </w:rPr>
          <w:t>Capítulo II</w:t>
        </w:r>
        <w:r w:rsidR="002F6E3C">
          <w:rPr>
            <w:noProof/>
            <w:webHidden/>
          </w:rPr>
          <w:tab/>
        </w:r>
        <w:r w:rsidR="002F6E3C">
          <w:rPr>
            <w:noProof/>
            <w:webHidden/>
          </w:rPr>
          <w:fldChar w:fldCharType="begin"/>
        </w:r>
        <w:r w:rsidR="002F6E3C">
          <w:rPr>
            <w:noProof/>
            <w:webHidden/>
          </w:rPr>
          <w:instrText xml:space="preserve"> PAGEREF _Toc16232894 \h </w:instrText>
        </w:r>
        <w:r w:rsidR="002F6E3C">
          <w:rPr>
            <w:noProof/>
            <w:webHidden/>
          </w:rPr>
        </w:r>
        <w:r w:rsidR="002F6E3C">
          <w:rPr>
            <w:noProof/>
            <w:webHidden/>
          </w:rPr>
          <w:fldChar w:fldCharType="separate"/>
        </w:r>
        <w:r w:rsidR="002F6E3C">
          <w:rPr>
            <w:noProof/>
            <w:webHidden/>
          </w:rPr>
          <w:t>4</w:t>
        </w:r>
        <w:r w:rsidR="002F6E3C">
          <w:rPr>
            <w:noProof/>
            <w:webHidden/>
          </w:rPr>
          <w:fldChar w:fldCharType="end"/>
        </w:r>
      </w:hyperlink>
    </w:p>
    <w:p w14:paraId="20F9F8D5" w14:textId="5F50504B" w:rsidR="002F6E3C" w:rsidRDefault="000D2489">
      <w:pPr>
        <w:pStyle w:val="TDC2"/>
        <w:tabs>
          <w:tab w:val="left" w:pos="880"/>
          <w:tab w:val="right" w:leader="underscore" w:pos="8830"/>
        </w:tabs>
        <w:rPr>
          <w:rFonts w:asciiTheme="minorHAnsi" w:eastAsiaTheme="minorEastAsia" w:hAnsiTheme="minorHAnsi" w:cstheme="minorBidi"/>
          <w:noProof/>
          <w:color w:val="auto"/>
          <w:sz w:val="22"/>
        </w:rPr>
      </w:pPr>
      <w:hyperlink w:anchor="_Toc16232895" w:history="1">
        <w:r w:rsidR="002F6E3C" w:rsidRPr="00972A58">
          <w:rPr>
            <w:rStyle w:val="Hipervnculo"/>
            <w:noProof/>
          </w:rPr>
          <w:t>2.</w:t>
        </w:r>
        <w:r w:rsidR="002F6E3C">
          <w:rPr>
            <w:rFonts w:asciiTheme="minorHAnsi" w:eastAsiaTheme="minorEastAsia" w:hAnsiTheme="minorHAnsi" w:cstheme="minorBidi"/>
            <w:noProof/>
            <w:color w:val="auto"/>
            <w:sz w:val="22"/>
          </w:rPr>
          <w:tab/>
        </w:r>
        <w:r w:rsidR="002F6E3C" w:rsidRPr="00972A58">
          <w:rPr>
            <w:rStyle w:val="Hipervnculo"/>
            <w:noProof/>
          </w:rPr>
          <w:t>Revisión de literatura</w:t>
        </w:r>
        <w:r w:rsidR="002F6E3C">
          <w:rPr>
            <w:noProof/>
            <w:webHidden/>
          </w:rPr>
          <w:tab/>
        </w:r>
        <w:r w:rsidR="002F6E3C">
          <w:rPr>
            <w:noProof/>
            <w:webHidden/>
          </w:rPr>
          <w:fldChar w:fldCharType="begin"/>
        </w:r>
        <w:r w:rsidR="002F6E3C">
          <w:rPr>
            <w:noProof/>
            <w:webHidden/>
          </w:rPr>
          <w:instrText xml:space="preserve"> PAGEREF _Toc16232895 \h </w:instrText>
        </w:r>
        <w:r w:rsidR="002F6E3C">
          <w:rPr>
            <w:noProof/>
            <w:webHidden/>
          </w:rPr>
        </w:r>
        <w:r w:rsidR="002F6E3C">
          <w:rPr>
            <w:noProof/>
            <w:webHidden/>
          </w:rPr>
          <w:fldChar w:fldCharType="separate"/>
        </w:r>
        <w:r w:rsidR="002F6E3C">
          <w:rPr>
            <w:noProof/>
            <w:webHidden/>
          </w:rPr>
          <w:t>4</w:t>
        </w:r>
        <w:r w:rsidR="002F6E3C">
          <w:rPr>
            <w:noProof/>
            <w:webHidden/>
          </w:rPr>
          <w:fldChar w:fldCharType="end"/>
        </w:r>
      </w:hyperlink>
    </w:p>
    <w:p w14:paraId="30CBC431" w14:textId="1A9A5857" w:rsidR="002F6E3C" w:rsidRDefault="000D2489">
      <w:pPr>
        <w:pStyle w:val="TDC2"/>
        <w:tabs>
          <w:tab w:val="right" w:leader="underscore" w:pos="8830"/>
        </w:tabs>
        <w:rPr>
          <w:rFonts w:asciiTheme="minorHAnsi" w:eastAsiaTheme="minorEastAsia" w:hAnsiTheme="minorHAnsi" w:cstheme="minorBidi"/>
          <w:noProof/>
          <w:color w:val="auto"/>
          <w:sz w:val="22"/>
        </w:rPr>
      </w:pPr>
      <w:hyperlink w:anchor="_Toc16232896" w:history="1">
        <w:r w:rsidR="002F6E3C" w:rsidRPr="00972A58">
          <w:rPr>
            <w:rStyle w:val="Hipervnculo"/>
            <w:noProof/>
          </w:rPr>
          <w:t>2.1 Marco teórico</w:t>
        </w:r>
        <w:r w:rsidR="002F6E3C">
          <w:rPr>
            <w:noProof/>
            <w:webHidden/>
          </w:rPr>
          <w:tab/>
        </w:r>
        <w:r w:rsidR="002F6E3C">
          <w:rPr>
            <w:noProof/>
            <w:webHidden/>
          </w:rPr>
          <w:fldChar w:fldCharType="begin"/>
        </w:r>
        <w:r w:rsidR="002F6E3C">
          <w:rPr>
            <w:noProof/>
            <w:webHidden/>
          </w:rPr>
          <w:instrText xml:space="preserve"> PAGEREF _Toc16232896 \h </w:instrText>
        </w:r>
        <w:r w:rsidR="002F6E3C">
          <w:rPr>
            <w:noProof/>
            <w:webHidden/>
          </w:rPr>
        </w:r>
        <w:r w:rsidR="002F6E3C">
          <w:rPr>
            <w:noProof/>
            <w:webHidden/>
          </w:rPr>
          <w:fldChar w:fldCharType="separate"/>
        </w:r>
        <w:r w:rsidR="002F6E3C">
          <w:rPr>
            <w:noProof/>
            <w:webHidden/>
          </w:rPr>
          <w:t>4</w:t>
        </w:r>
        <w:r w:rsidR="002F6E3C">
          <w:rPr>
            <w:noProof/>
            <w:webHidden/>
          </w:rPr>
          <w:fldChar w:fldCharType="end"/>
        </w:r>
      </w:hyperlink>
    </w:p>
    <w:p w14:paraId="14326A37" w14:textId="23638823" w:rsidR="002F6E3C" w:rsidRDefault="000D2489">
      <w:pPr>
        <w:pStyle w:val="TDC2"/>
        <w:tabs>
          <w:tab w:val="right" w:leader="underscore" w:pos="8830"/>
        </w:tabs>
        <w:rPr>
          <w:rFonts w:asciiTheme="minorHAnsi" w:eastAsiaTheme="minorEastAsia" w:hAnsiTheme="minorHAnsi" w:cstheme="minorBidi"/>
          <w:noProof/>
          <w:color w:val="auto"/>
          <w:sz w:val="22"/>
        </w:rPr>
      </w:pPr>
      <w:hyperlink w:anchor="_Toc16232897" w:history="1">
        <w:r w:rsidR="002F6E3C" w:rsidRPr="00972A58">
          <w:rPr>
            <w:rStyle w:val="Hipervnculo"/>
            <w:noProof/>
          </w:rPr>
          <w:t>2.2. Trabajos relacionados</w:t>
        </w:r>
        <w:r w:rsidR="002F6E3C">
          <w:rPr>
            <w:noProof/>
            <w:webHidden/>
          </w:rPr>
          <w:tab/>
        </w:r>
        <w:r w:rsidR="002F6E3C">
          <w:rPr>
            <w:noProof/>
            <w:webHidden/>
          </w:rPr>
          <w:fldChar w:fldCharType="begin"/>
        </w:r>
        <w:r w:rsidR="002F6E3C">
          <w:rPr>
            <w:noProof/>
            <w:webHidden/>
          </w:rPr>
          <w:instrText xml:space="preserve"> PAGEREF _Toc16232897 \h </w:instrText>
        </w:r>
        <w:r w:rsidR="002F6E3C">
          <w:rPr>
            <w:noProof/>
            <w:webHidden/>
          </w:rPr>
        </w:r>
        <w:r w:rsidR="002F6E3C">
          <w:rPr>
            <w:noProof/>
            <w:webHidden/>
          </w:rPr>
          <w:fldChar w:fldCharType="separate"/>
        </w:r>
        <w:r w:rsidR="002F6E3C">
          <w:rPr>
            <w:noProof/>
            <w:webHidden/>
          </w:rPr>
          <w:t>4</w:t>
        </w:r>
        <w:r w:rsidR="002F6E3C">
          <w:rPr>
            <w:noProof/>
            <w:webHidden/>
          </w:rPr>
          <w:fldChar w:fldCharType="end"/>
        </w:r>
      </w:hyperlink>
    </w:p>
    <w:p w14:paraId="6D216E5C" w14:textId="71C93E02" w:rsidR="002F6E3C" w:rsidRDefault="000D2489">
      <w:pPr>
        <w:pStyle w:val="TDC1"/>
        <w:tabs>
          <w:tab w:val="right" w:leader="underscore" w:pos="8830"/>
        </w:tabs>
        <w:rPr>
          <w:rFonts w:asciiTheme="minorHAnsi" w:eastAsiaTheme="minorEastAsia" w:hAnsiTheme="minorHAnsi" w:cstheme="minorBidi"/>
          <w:noProof/>
          <w:color w:val="auto"/>
          <w:sz w:val="22"/>
        </w:rPr>
      </w:pPr>
      <w:hyperlink w:anchor="_Toc16232898" w:history="1">
        <w:r w:rsidR="002F6E3C" w:rsidRPr="00972A58">
          <w:rPr>
            <w:rStyle w:val="Hipervnculo"/>
            <w:noProof/>
          </w:rPr>
          <w:t>Capítulo III</w:t>
        </w:r>
        <w:r w:rsidR="002F6E3C">
          <w:rPr>
            <w:noProof/>
            <w:webHidden/>
          </w:rPr>
          <w:tab/>
        </w:r>
        <w:r w:rsidR="002F6E3C">
          <w:rPr>
            <w:noProof/>
            <w:webHidden/>
          </w:rPr>
          <w:fldChar w:fldCharType="begin"/>
        </w:r>
        <w:r w:rsidR="002F6E3C">
          <w:rPr>
            <w:noProof/>
            <w:webHidden/>
          </w:rPr>
          <w:instrText xml:space="preserve"> PAGEREF _Toc16232898 \h </w:instrText>
        </w:r>
        <w:r w:rsidR="002F6E3C">
          <w:rPr>
            <w:noProof/>
            <w:webHidden/>
          </w:rPr>
        </w:r>
        <w:r w:rsidR="002F6E3C">
          <w:rPr>
            <w:noProof/>
            <w:webHidden/>
          </w:rPr>
          <w:fldChar w:fldCharType="separate"/>
        </w:r>
        <w:r w:rsidR="002F6E3C">
          <w:rPr>
            <w:noProof/>
            <w:webHidden/>
          </w:rPr>
          <w:t>5</w:t>
        </w:r>
        <w:r w:rsidR="002F6E3C">
          <w:rPr>
            <w:noProof/>
            <w:webHidden/>
          </w:rPr>
          <w:fldChar w:fldCharType="end"/>
        </w:r>
      </w:hyperlink>
    </w:p>
    <w:p w14:paraId="3693A9F9" w14:textId="5ADE79D9" w:rsidR="002F6E3C" w:rsidRDefault="000D2489">
      <w:pPr>
        <w:pStyle w:val="TDC2"/>
        <w:tabs>
          <w:tab w:val="left" w:pos="880"/>
          <w:tab w:val="right" w:leader="underscore" w:pos="8830"/>
        </w:tabs>
        <w:rPr>
          <w:rFonts w:asciiTheme="minorHAnsi" w:eastAsiaTheme="minorEastAsia" w:hAnsiTheme="minorHAnsi" w:cstheme="minorBidi"/>
          <w:noProof/>
          <w:color w:val="auto"/>
          <w:sz w:val="22"/>
        </w:rPr>
      </w:pPr>
      <w:hyperlink w:anchor="_Toc16232899" w:history="1">
        <w:r w:rsidR="002F6E3C" w:rsidRPr="00972A58">
          <w:rPr>
            <w:rStyle w:val="Hipervnculo"/>
            <w:noProof/>
          </w:rPr>
          <w:t>3.</w:t>
        </w:r>
        <w:r w:rsidR="002F6E3C">
          <w:rPr>
            <w:rFonts w:asciiTheme="minorHAnsi" w:eastAsiaTheme="minorEastAsia" w:hAnsiTheme="minorHAnsi" w:cstheme="minorBidi"/>
            <w:noProof/>
            <w:color w:val="auto"/>
            <w:sz w:val="22"/>
          </w:rPr>
          <w:tab/>
        </w:r>
        <w:r w:rsidR="002F6E3C" w:rsidRPr="00972A58">
          <w:rPr>
            <w:rStyle w:val="Hipervnculo"/>
            <w:noProof/>
          </w:rPr>
          <w:t>Solución planteada</w:t>
        </w:r>
        <w:r w:rsidR="002F6E3C">
          <w:rPr>
            <w:noProof/>
            <w:webHidden/>
          </w:rPr>
          <w:tab/>
        </w:r>
        <w:r w:rsidR="002F6E3C">
          <w:rPr>
            <w:noProof/>
            <w:webHidden/>
          </w:rPr>
          <w:fldChar w:fldCharType="begin"/>
        </w:r>
        <w:r w:rsidR="002F6E3C">
          <w:rPr>
            <w:noProof/>
            <w:webHidden/>
          </w:rPr>
          <w:instrText xml:space="preserve"> PAGEREF _Toc16232899 \h </w:instrText>
        </w:r>
        <w:r w:rsidR="002F6E3C">
          <w:rPr>
            <w:noProof/>
            <w:webHidden/>
          </w:rPr>
        </w:r>
        <w:r w:rsidR="002F6E3C">
          <w:rPr>
            <w:noProof/>
            <w:webHidden/>
          </w:rPr>
          <w:fldChar w:fldCharType="separate"/>
        </w:r>
        <w:r w:rsidR="002F6E3C">
          <w:rPr>
            <w:noProof/>
            <w:webHidden/>
          </w:rPr>
          <w:t>5</w:t>
        </w:r>
        <w:r w:rsidR="002F6E3C">
          <w:rPr>
            <w:noProof/>
            <w:webHidden/>
          </w:rPr>
          <w:fldChar w:fldCharType="end"/>
        </w:r>
      </w:hyperlink>
    </w:p>
    <w:p w14:paraId="59EC7452" w14:textId="7CB3A143" w:rsidR="002F6E3C" w:rsidRDefault="000D2489">
      <w:pPr>
        <w:pStyle w:val="TDC2"/>
        <w:tabs>
          <w:tab w:val="right" w:leader="underscore" w:pos="8830"/>
        </w:tabs>
        <w:rPr>
          <w:rFonts w:asciiTheme="minorHAnsi" w:eastAsiaTheme="minorEastAsia" w:hAnsiTheme="minorHAnsi" w:cstheme="minorBidi"/>
          <w:noProof/>
          <w:color w:val="auto"/>
          <w:sz w:val="22"/>
        </w:rPr>
      </w:pPr>
      <w:hyperlink w:anchor="_Toc16232900" w:history="1">
        <w:r w:rsidR="002F6E3C" w:rsidRPr="00972A58">
          <w:rPr>
            <w:rStyle w:val="Hipervnculo"/>
            <w:noProof/>
          </w:rPr>
          <w:t>3.1. Propuesta</w:t>
        </w:r>
        <w:r w:rsidR="002F6E3C">
          <w:rPr>
            <w:noProof/>
            <w:webHidden/>
          </w:rPr>
          <w:tab/>
        </w:r>
        <w:r w:rsidR="002F6E3C">
          <w:rPr>
            <w:noProof/>
            <w:webHidden/>
          </w:rPr>
          <w:fldChar w:fldCharType="begin"/>
        </w:r>
        <w:r w:rsidR="002F6E3C">
          <w:rPr>
            <w:noProof/>
            <w:webHidden/>
          </w:rPr>
          <w:instrText xml:space="preserve"> PAGEREF _Toc16232900 \h </w:instrText>
        </w:r>
        <w:r w:rsidR="002F6E3C">
          <w:rPr>
            <w:noProof/>
            <w:webHidden/>
          </w:rPr>
        </w:r>
        <w:r w:rsidR="002F6E3C">
          <w:rPr>
            <w:noProof/>
            <w:webHidden/>
          </w:rPr>
          <w:fldChar w:fldCharType="separate"/>
        </w:r>
        <w:r w:rsidR="002F6E3C">
          <w:rPr>
            <w:noProof/>
            <w:webHidden/>
          </w:rPr>
          <w:t>5</w:t>
        </w:r>
        <w:r w:rsidR="002F6E3C">
          <w:rPr>
            <w:noProof/>
            <w:webHidden/>
          </w:rPr>
          <w:fldChar w:fldCharType="end"/>
        </w:r>
      </w:hyperlink>
    </w:p>
    <w:p w14:paraId="5F3756D6" w14:textId="394C5749" w:rsidR="002F6E3C" w:rsidRDefault="000D2489">
      <w:pPr>
        <w:pStyle w:val="TDC2"/>
        <w:tabs>
          <w:tab w:val="right" w:leader="underscore" w:pos="8830"/>
        </w:tabs>
        <w:rPr>
          <w:rFonts w:asciiTheme="minorHAnsi" w:eastAsiaTheme="minorEastAsia" w:hAnsiTheme="minorHAnsi" w:cstheme="minorBidi"/>
          <w:noProof/>
          <w:color w:val="auto"/>
          <w:sz w:val="22"/>
        </w:rPr>
      </w:pPr>
      <w:hyperlink w:anchor="_Toc16232901" w:history="1">
        <w:r w:rsidR="002F6E3C" w:rsidRPr="00972A58">
          <w:rPr>
            <w:rStyle w:val="Hipervnculo"/>
            <w:noProof/>
          </w:rPr>
          <w:t>3.2. Involucrados</w:t>
        </w:r>
        <w:r w:rsidR="002F6E3C">
          <w:rPr>
            <w:noProof/>
            <w:webHidden/>
          </w:rPr>
          <w:tab/>
        </w:r>
        <w:r w:rsidR="002F6E3C">
          <w:rPr>
            <w:noProof/>
            <w:webHidden/>
          </w:rPr>
          <w:fldChar w:fldCharType="begin"/>
        </w:r>
        <w:r w:rsidR="002F6E3C">
          <w:rPr>
            <w:noProof/>
            <w:webHidden/>
          </w:rPr>
          <w:instrText xml:space="preserve"> PAGEREF _Toc16232901 \h </w:instrText>
        </w:r>
        <w:r w:rsidR="002F6E3C">
          <w:rPr>
            <w:noProof/>
            <w:webHidden/>
          </w:rPr>
        </w:r>
        <w:r w:rsidR="002F6E3C">
          <w:rPr>
            <w:noProof/>
            <w:webHidden/>
          </w:rPr>
          <w:fldChar w:fldCharType="separate"/>
        </w:r>
        <w:r w:rsidR="002F6E3C">
          <w:rPr>
            <w:noProof/>
            <w:webHidden/>
          </w:rPr>
          <w:t>5</w:t>
        </w:r>
        <w:r w:rsidR="002F6E3C">
          <w:rPr>
            <w:noProof/>
            <w:webHidden/>
          </w:rPr>
          <w:fldChar w:fldCharType="end"/>
        </w:r>
      </w:hyperlink>
    </w:p>
    <w:p w14:paraId="690B42E8" w14:textId="64C53BEE" w:rsidR="002F6E3C" w:rsidRDefault="000D2489">
      <w:pPr>
        <w:pStyle w:val="TDC2"/>
        <w:tabs>
          <w:tab w:val="right" w:leader="underscore" w:pos="8830"/>
        </w:tabs>
        <w:rPr>
          <w:rFonts w:asciiTheme="minorHAnsi" w:eastAsiaTheme="minorEastAsia" w:hAnsiTheme="minorHAnsi" w:cstheme="minorBidi"/>
          <w:noProof/>
          <w:color w:val="auto"/>
          <w:sz w:val="22"/>
        </w:rPr>
      </w:pPr>
      <w:hyperlink w:anchor="_Toc16232902" w:history="1">
        <w:r w:rsidR="002F6E3C" w:rsidRPr="00972A58">
          <w:rPr>
            <w:rStyle w:val="Hipervnculo"/>
            <w:noProof/>
          </w:rPr>
          <w:t>3.4. Procedimiento metodológico</w:t>
        </w:r>
        <w:r w:rsidR="002F6E3C">
          <w:rPr>
            <w:noProof/>
            <w:webHidden/>
          </w:rPr>
          <w:tab/>
        </w:r>
        <w:r w:rsidR="002F6E3C">
          <w:rPr>
            <w:noProof/>
            <w:webHidden/>
          </w:rPr>
          <w:fldChar w:fldCharType="begin"/>
        </w:r>
        <w:r w:rsidR="002F6E3C">
          <w:rPr>
            <w:noProof/>
            <w:webHidden/>
          </w:rPr>
          <w:instrText xml:space="preserve"> PAGEREF _Toc16232902 \h </w:instrText>
        </w:r>
        <w:r w:rsidR="002F6E3C">
          <w:rPr>
            <w:noProof/>
            <w:webHidden/>
          </w:rPr>
        </w:r>
        <w:r w:rsidR="002F6E3C">
          <w:rPr>
            <w:noProof/>
            <w:webHidden/>
          </w:rPr>
          <w:fldChar w:fldCharType="separate"/>
        </w:r>
        <w:r w:rsidR="002F6E3C">
          <w:rPr>
            <w:noProof/>
            <w:webHidden/>
          </w:rPr>
          <w:t>5</w:t>
        </w:r>
        <w:r w:rsidR="002F6E3C">
          <w:rPr>
            <w:noProof/>
            <w:webHidden/>
          </w:rPr>
          <w:fldChar w:fldCharType="end"/>
        </w:r>
      </w:hyperlink>
    </w:p>
    <w:p w14:paraId="70129F16" w14:textId="799DFDAC" w:rsidR="002F6E3C" w:rsidRDefault="000D2489">
      <w:pPr>
        <w:pStyle w:val="TDC2"/>
        <w:tabs>
          <w:tab w:val="right" w:leader="underscore" w:pos="8830"/>
        </w:tabs>
        <w:rPr>
          <w:rFonts w:asciiTheme="minorHAnsi" w:eastAsiaTheme="minorEastAsia" w:hAnsiTheme="minorHAnsi" w:cstheme="minorBidi"/>
          <w:noProof/>
          <w:color w:val="auto"/>
          <w:sz w:val="22"/>
        </w:rPr>
      </w:pPr>
      <w:hyperlink w:anchor="_Toc16232903" w:history="1">
        <w:r w:rsidR="002F6E3C" w:rsidRPr="00972A58">
          <w:rPr>
            <w:rStyle w:val="Hipervnculo"/>
            <w:noProof/>
          </w:rPr>
          <w:t>3.5. Análisis de los riesgos</w:t>
        </w:r>
        <w:r w:rsidR="002F6E3C">
          <w:rPr>
            <w:noProof/>
            <w:webHidden/>
          </w:rPr>
          <w:tab/>
        </w:r>
        <w:r w:rsidR="002F6E3C">
          <w:rPr>
            <w:noProof/>
            <w:webHidden/>
          </w:rPr>
          <w:fldChar w:fldCharType="begin"/>
        </w:r>
        <w:r w:rsidR="002F6E3C">
          <w:rPr>
            <w:noProof/>
            <w:webHidden/>
          </w:rPr>
          <w:instrText xml:space="preserve"> PAGEREF _Toc16232903 \h </w:instrText>
        </w:r>
        <w:r w:rsidR="002F6E3C">
          <w:rPr>
            <w:noProof/>
            <w:webHidden/>
          </w:rPr>
        </w:r>
        <w:r w:rsidR="002F6E3C">
          <w:rPr>
            <w:noProof/>
            <w:webHidden/>
          </w:rPr>
          <w:fldChar w:fldCharType="separate"/>
        </w:r>
        <w:r w:rsidR="002F6E3C">
          <w:rPr>
            <w:noProof/>
            <w:webHidden/>
          </w:rPr>
          <w:t>6</w:t>
        </w:r>
        <w:r w:rsidR="002F6E3C">
          <w:rPr>
            <w:noProof/>
            <w:webHidden/>
          </w:rPr>
          <w:fldChar w:fldCharType="end"/>
        </w:r>
      </w:hyperlink>
    </w:p>
    <w:p w14:paraId="156E02E9" w14:textId="559EBD42" w:rsidR="002F6E3C" w:rsidRDefault="000D2489">
      <w:pPr>
        <w:pStyle w:val="TDC2"/>
        <w:tabs>
          <w:tab w:val="right" w:leader="underscore" w:pos="8830"/>
        </w:tabs>
        <w:rPr>
          <w:rFonts w:asciiTheme="minorHAnsi" w:eastAsiaTheme="minorEastAsia" w:hAnsiTheme="minorHAnsi" w:cstheme="minorBidi"/>
          <w:noProof/>
          <w:color w:val="auto"/>
          <w:sz w:val="22"/>
        </w:rPr>
      </w:pPr>
      <w:hyperlink w:anchor="_Toc16232904" w:history="1">
        <w:r w:rsidR="002F6E3C" w:rsidRPr="00972A58">
          <w:rPr>
            <w:rStyle w:val="Hipervnculo"/>
            <w:noProof/>
          </w:rPr>
          <w:t>3.6. Cronograma de trabajo</w:t>
        </w:r>
        <w:r w:rsidR="002F6E3C">
          <w:rPr>
            <w:noProof/>
            <w:webHidden/>
          </w:rPr>
          <w:tab/>
        </w:r>
        <w:r w:rsidR="002F6E3C">
          <w:rPr>
            <w:noProof/>
            <w:webHidden/>
          </w:rPr>
          <w:fldChar w:fldCharType="begin"/>
        </w:r>
        <w:r w:rsidR="002F6E3C">
          <w:rPr>
            <w:noProof/>
            <w:webHidden/>
          </w:rPr>
          <w:instrText xml:space="preserve"> PAGEREF _Toc16232904 \h </w:instrText>
        </w:r>
        <w:r w:rsidR="002F6E3C">
          <w:rPr>
            <w:noProof/>
            <w:webHidden/>
          </w:rPr>
        </w:r>
        <w:r w:rsidR="002F6E3C">
          <w:rPr>
            <w:noProof/>
            <w:webHidden/>
          </w:rPr>
          <w:fldChar w:fldCharType="separate"/>
        </w:r>
        <w:r w:rsidR="002F6E3C">
          <w:rPr>
            <w:noProof/>
            <w:webHidden/>
          </w:rPr>
          <w:t>7</w:t>
        </w:r>
        <w:r w:rsidR="002F6E3C">
          <w:rPr>
            <w:noProof/>
            <w:webHidden/>
          </w:rPr>
          <w:fldChar w:fldCharType="end"/>
        </w:r>
      </w:hyperlink>
    </w:p>
    <w:p w14:paraId="3872581F" w14:textId="5040620C" w:rsidR="002F6E3C" w:rsidRDefault="000D2489">
      <w:pPr>
        <w:pStyle w:val="TDC1"/>
        <w:tabs>
          <w:tab w:val="right" w:leader="underscore" w:pos="8830"/>
        </w:tabs>
        <w:rPr>
          <w:rFonts w:asciiTheme="minorHAnsi" w:eastAsiaTheme="minorEastAsia" w:hAnsiTheme="minorHAnsi" w:cstheme="minorBidi"/>
          <w:noProof/>
          <w:color w:val="auto"/>
          <w:sz w:val="22"/>
        </w:rPr>
      </w:pPr>
      <w:hyperlink w:anchor="_Toc16232905" w:history="1">
        <w:r w:rsidR="002F6E3C" w:rsidRPr="00972A58">
          <w:rPr>
            <w:rStyle w:val="Hipervnculo"/>
            <w:noProof/>
          </w:rPr>
          <w:t>Capítulo IV</w:t>
        </w:r>
        <w:r w:rsidR="002F6E3C">
          <w:rPr>
            <w:noProof/>
            <w:webHidden/>
          </w:rPr>
          <w:tab/>
        </w:r>
        <w:r w:rsidR="002F6E3C">
          <w:rPr>
            <w:noProof/>
            <w:webHidden/>
          </w:rPr>
          <w:fldChar w:fldCharType="begin"/>
        </w:r>
        <w:r w:rsidR="002F6E3C">
          <w:rPr>
            <w:noProof/>
            <w:webHidden/>
          </w:rPr>
          <w:instrText xml:space="preserve"> PAGEREF _Toc16232905 \h </w:instrText>
        </w:r>
        <w:r w:rsidR="002F6E3C">
          <w:rPr>
            <w:noProof/>
            <w:webHidden/>
          </w:rPr>
        </w:r>
        <w:r w:rsidR="002F6E3C">
          <w:rPr>
            <w:noProof/>
            <w:webHidden/>
          </w:rPr>
          <w:fldChar w:fldCharType="separate"/>
        </w:r>
        <w:r w:rsidR="002F6E3C">
          <w:rPr>
            <w:noProof/>
            <w:webHidden/>
          </w:rPr>
          <w:t>8</w:t>
        </w:r>
        <w:r w:rsidR="002F6E3C">
          <w:rPr>
            <w:noProof/>
            <w:webHidden/>
          </w:rPr>
          <w:fldChar w:fldCharType="end"/>
        </w:r>
      </w:hyperlink>
    </w:p>
    <w:p w14:paraId="15AB6EF0" w14:textId="2B22C7AE" w:rsidR="002F6E3C" w:rsidRDefault="000D2489">
      <w:pPr>
        <w:pStyle w:val="TDC2"/>
        <w:tabs>
          <w:tab w:val="left" w:pos="880"/>
          <w:tab w:val="right" w:leader="underscore" w:pos="8830"/>
        </w:tabs>
        <w:rPr>
          <w:rFonts w:asciiTheme="minorHAnsi" w:eastAsiaTheme="minorEastAsia" w:hAnsiTheme="minorHAnsi" w:cstheme="minorBidi"/>
          <w:noProof/>
          <w:color w:val="auto"/>
          <w:sz w:val="22"/>
        </w:rPr>
      </w:pPr>
      <w:hyperlink w:anchor="_Toc16232906" w:history="1">
        <w:r w:rsidR="002F6E3C" w:rsidRPr="00972A58">
          <w:rPr>
            <w:rStyle w:val="Hipervnculo"/>
            <w:noProof/>
          </w:rPr>
          <w:t>4.</w:t>
        </w:r>
        <w:r w:rsidR="002F6E3C">
          <w:rPr>
            <w:rFonts w:asciiTheme="minorHAnsi" w:eastAsiaTheme="minorEastAsia" w:hAnsiTheme="minorHAnsi" w:cstheme="minorBidi"/>
            <w:noProof/>
            <w:color w:val="auto"/>
            <w:sz w:val="22"/>
          </w:rPr>
          <w:tab/>
        </w:r>
        <w:r w:rsidR="002F6E3C" w:rsidRPr="00972A58">
          <w:rPr>
            <w:rStyle w:val="Hipervnculo"/>
            <w:noProof/>
          </w:rPr>
          <w:t>Requerimientos y Diseño</w:t>
        </w:r>
        <w:r w:rsidR="002F6E3C">
          <w:rPr>
            <w:noProof/>
            <w:webHidden/>
          </w:rPr>
          <w:tab/>
        </w:r>
        <w:r w:rsidR="002F6E3C">
          <w:rPr>
            <w:noProof/>
            <w:webHidden/>
          </w:rPr>
          <w:fldChar w:fldCharType="begin"/>
        </w:r>
        <w:r w:rsidR="002F6E3C">
          <w:rPr>
            <w:noProof/>
            <w:webHidden/>
          </w:rPr>
          <w:instrText xml:space="preserve"> PAGEREF _Toc16232906 \h </w:instrText>
        </w:r>
        <w:r w:rsidR="002F6E3C">
          <w:rPr>
            <w:noProof/>
            <w:webHidden/>
          </w:rPr>
        </w:r>
        <w:r w:rsidR="002F6E3C">
          <w:rPr>
            <w:noProof/>
            <w:webHidden/>
          </w:rPr>
          <w:fldChar w:fldCharType="separate"/>
        </w:r>
        <w:r w:rsidR="002F6E3C">
          <w:rPr>
            <w:noProof/>
            <w:webHidden/>
          </w:rPr>
          <w:t>8</w:t>
        </w:r>
        <w:r w:rsidR="002F6E3C">
          <w:rPr>
            <w:noProof/>
            <w:webHidden/>
          </w:rPr>
          <w:fldChar w:fldCharType="end"/>
        </w:r>
      </w:hyperlink>
    </w:p>
    <w:p w14:paraId="6CCBA036" w14:textId="72FC0270" w:rsidR="002F6E3C" w:rsidRDefault="000D2489">
      <w:pPr>
        <w:pStyle w:val="TDC2"/>
        <w:tabs>
          <w:tab w:val="right" w:leader="underscore" w:pos="8830"/>
        </w:tabs>
        <w:rPr>
          <w:rFonts w:asciiTheme="minorHAnsi" w:eastAsiaTheme="minorEastAsia" w:hAnsiTheme="minorHAnsi" w:cstheme="minorBidi"/>
          <w:noProof/>
          <w:color w:val="auto"/>
          <w:sz w:val="22"/>
        </w:rPr>
      </w:pPr>
      <w:hyperlink w:anchor="_Toc16232907" w:history="1">
        <w:r w:rsidR="002F6E3C" w:rsidRPr="00972A58">
          <w:rPr>
            <w:rStyle w:val="Hipervnculo"/>
            <w:noProof/>
          </w:rPr>
          <w:t>4.1 Definición de requerimientos</w:t>
        </w:r>
        <w:r w:rsidR="002F6E3C">
          <w:rPr>
            <w:noProof/>
            <w:webHidden/>
          </w:rPr>
          <w:tab/>
        </w:r>
        <w:r w:rsidR="002F6E3C">
          <w:rPr>
            <w:noProof/>
            <w:webHidden/>
          </w:rPr>
          <w:fldChar w:fldCharType="begin"/>
        </w:r>
        <w:r w:rsidR="002F6E3C">
          <w:rPr>
            <w:noProof/>
            <w:webHidden/>
          </w:rPr>
          <w:instrText xml:space="preserve"> PAGEREF _Toc16232907 \h </w:instrText>
        </w:r>
        <w:r w:rsidR="002F6E3C">
          <w:rPr>
            <w:noProof/>
            <w:webHidden/>
          </w:rPr>
        </w:r>
        <w:r w:rsidR="002F6E3C">
          <w:rPr>
            <w:noProof/>
            <w:webHidden/>
          </w:rPr>
          <w:fldChar w:fldCharType="separate"/>
        </w:r>
        <w:r w:rsidR="002F6E3C">
          <w:rPr>
            <w:noProof/>
            <w:webHidden/>
          </w:rPr>
          <w:t>8</w:t>
        </w:r>
        <w:r w:rsidR="002F6E3C">
          <w:rPr>
            <w:noProof/>
            <w:webHidden/>
          </w:rPr>
          <w:fldChar w:fldCharType="end"/>
        </w:r>
      </w:hyperlink>
    </w:p>
    <w:p w14:paraId="5ACE2C34" w14:textId="3904C272" w:rsidR="002F6E3C" w:rsidRDefault="000D2489">
      <w:pPr>
        <w:pStyle w:val="TDC2"/>
        <w:tabs>
          <w:tab w:val="right" w:leader="underscore" w:pos="8830"/>
        </w:tabs>
        <w:rPr>
          <w:rFonts w:asciiTheme="minorHAnsi" w:eastAsiaTheme="minorEastAsia" w:hAnsiTheme="minorHAnsi" w:cstheme="minorBidi"/>
          <w:noProof/>
          <w:color w:val="auto"/>
          <w:sz w:val="22"/>
        </w:rPr>
      </w:pPr>
      <w:hyperlink w:anchor="_Toc16232908" w:history="1">
        <w:r w:rsidR="002F6E3C" w:rsidRPr="00972A58">
          <w:rPr>
            <w:rStyle w:val="Hipervnculo"/>
            <w:noProof/>
          </w:rPr>
          <w:t>4.2 Diseño de la plataforma de software</w:t>
        </w:r>
        <w:r w:rsidR="002F6E3C">
          <w:rPr>
            <w:noProof/>
            <w:webHidden/>
          </w:rPr>
          <w:tab/>
        </w:r>
        <w:r w:rsidR="002F6E3C">
          <w:rPr>
            <w:noProof/>
            <w:webHidden/>
          </w:rPr>
          <w:fldChar w:fldCharType="begin"/>
        </w:r>
        <w:r w:rsidR="002F6E3C">
          <w:rPr>
            <w:noProof/>
            <w:webHidden/>
          </w:rPr>
          <w:instrText xml:space="preserve"> PAGEREF _Toc16232908 \h </w:instrText>
        </w:r>
        <w:r w:rsidR="002F6E3C">
          <w:rPr>
            <w:noProof/>
            <w:webHidden/>
          </w:rPr>
        </w:r>
        <w:r w:rsidR="002F6E3C">
          <w:rPr>
            <w:noProof/>
            <w:webHidden/>
          </w:rPr>
          <w:fldChar w:fldCharType="separate"/>
        </w:r>
        <w:r w:rsidR="002F6E3C">
          <w:rPr>
            <w:noProof/>
            <w:webHidden/>
          </w:rPr>
          <w:t>8</w:t>
        </w:r>
        <w:r w:rsidR="002F6E3C">
          <w:rPr>
            <w:noProof/>
            <w:webHidden/>
          </w:rPr>
          <w:fldChar w:fldCharType="end"/>
        </w:r>
      </w:hyperlink>
    </w:p>
    <w:p w14:paraId="3282B902" w14:textId="08A28F67" w:rsidR="002F6E3C" w:rsidRDefault="000D2489">
      <w:pPr>
        <w:pStyle w:val="TDC1"/>
        <w:tabs>
          <w:tab w:val="right" w:leader="underscore" w:pos="8830"/>
        </w:tabs>
        <w:rPr>
          <w:rFonts w:asciiTheme="minorHAnsi" w:eastAsiaTheme="minorEastAsia" w:hAnsiTheme="minorHAnsi" w:cstheme="minorBidi"/>
          <w:noProof/>
          <w:color w:val="auto"/>
          <w:sz w:val="22"/>
        </w:rPr>
      </w:pPr>
      <w:hyperlink w:anchor="_Toc16232909" w:history="1">
        <w:r w:rsidR="002F6E3C" w:rsidRPr="00972A58">
          <w:rPr>
            <w:rStyle w:val="Hipervnculo"/>
            <w:noProof/>
          </w:rPr>
          <w:t>Capítulo V</w:t>
        </w:r>
        <w:r w:rsidR="002F6E3C">
          <w:rPr>
            <w:noProof/>
            <w:webHidden/>
          </w:rPr>
          <w:tab/>
        </w:r>
        <w:r w:rsidR="002F6E3C">
          <w:rPr>
            <w:noProof/>
            <w:webHidden/>
          </w:rPr>
          <w:fldChar w:fldCharType="begin"/>
        </w:r>
        <w:r w:rsidR="002F6E3C">
          <w:rPr>
            <w:noProof/>
            <w:webHidden/>
          </w:rPr>
          <w:instrText xml:space="preserve"> PAGEREF _Toc16232909 \h </w:instrText>
        </w:r>
        <w:r w:rsidR="002F6E3C">
          <w:rPr>
            <w:noProof/>
            <w:webHidden/>
          </w:rPr>
        </w:r>
        <w:r w:rsidR="002F6E3C">
          <w:rPr>
            <w:noProof/>
            <w:webHidden/>
          </w:rPr>
          <w:fldChar w:fldCharType="separate"/>
        </w:r>
        <w:r w:rsidR="002F6E3C">
          <w:rPr>
            <w:noProof/>
            <w:webHidden/>
          </w:rPr>
          <w:t>9</w:t>
        </w:r>
        <w:r w:rsidR="002F6E3C">
          <w:rPr>
            <w:noProof/>
            <w:webHidden/>
          </w:rPr>
          <w:fldChar w:fldCharType="end"/>
        </w:r>
      </w:hyperlink>
    </w:p>
    <w:p w14:paraId="5C004DB4" w14:textId="60E6101A" w:rsidR="002F6E3C" w:rsidRDefault="000D2489">
      <w:pPr>
        <w:pStyle w:val="TDC2"/>
        <w:tabs>
          <w:tab w:val="left" w:pos="880"/>
          <w:tab w:val="right" w:leader="underscore" w:pos="8830"/>
        </w:tabs>
        <w:rPr>
          <w:rFonts w:asciiTheme="minorHAnsi" w:eastAsiaTheme="minorEastAsia" w:hAnsiTheme="minorHAnsi" w:cstheme="minorBidi"/>
          <w:noProof/>
          <w:color w:val="auto"/>
          <w:sz w:val="22"/>
        </w:rPr>
      </w:pPr>
      <w:hyperlink w:anchor="_Toc16232910" w:history="1">
        <w:r w:rsidR="002F6E3C" w:rsidRPr="00972A58">
          <w:rPr>
            <w:rStyle w:val="Hipervnculo"/>
            <w:noProof/>
          </w:rPr>
          <w:t>5.</w:t>
        </w:r>
        <w:r w:rsidR="002F6E3C">
          <w:rPr>
            <w:rFonts w:asciiTheme="minorHAnsi" w:eastAsiaTheme="minorEastAsia" w:hAnsiTheme="minorHAnsi" w:cstheme="minorBidi"/>
            <w:noProof/>
            <w:color w:val="auto"/>
            <w:sz w:val="22"/>
          </w:rPr>
          <w:tab/>
        </w:r>
        <w:r w:rsidR="002F6E3C" w:rsidRPr="00972A58">
          <w:rPr>
            <w:rStyle w:val="Hipervnculo"/>
            <w:noProof/>
          </w:rPr>
          <w:t>Plataforma de software</w:t>
        </w:r>
        <w:r w:rsidR="002F6E3C">
          <w:rPr>
            <w:noProof/>
            <w:webHidden/>
          </w:rPr>
          <w:tab/>
        </w:r>
        <w:r w:rsidR="002F6E3C">
          <w:rPr>
            <w:noProof/>
            <w:webHidden/>
          </w:rPr>
          <w:fldChar w:fldCharType="begin"/>
        </w:r>
        <w:r w:rsidR="002F6E3C">
          <w:rPr>
            <w:noProof/>
            <w:webHidden/>
          </w:rPr>
          <w:instrText xml:space="preserve"> PAGEREF _Toc16232910 \h </w:instrText>
        </w:r>
        <w:r w:rsidR="002F6E3C">
          <w:rPr>
            <w:noProof/>
            <w:webHidden/>
          </w:rPr>
        </w:r>
        <w:r w:rsidR="002F6E3C">
          <w:rPr>
            <w:noProof/>
            <w:webHidden/>
          </w:rPr>
          <w:fldChar w:fldCharType="separate"/>
        </w:r>
        <w:r w:rsidR="002F6E3C">
          <w:rPr>
            <w:noProof/>
            <w:webHidden/>
          </w:rPr>
          <w:t>9</w:t>
        </w:r>
        <w:r w:rsidR="002F6E3C">
          <w:rPr>
            <w:noProof/>
            <w:webHidden/>
          </w:rPr>
          <w:fldChar w:fldCharType="end"/>
        </w:r>
      </w:hyperlink>
    </w:p>
    <w:p w14:paraId="12B1D347" w14:textId="57F3905C" w:rsidR="002F6E3C" w:rsidRDefault="000D2489">
      <w:pPr>
        <w:pStyle w:val="TDC1"/>
        <w:tabs>
          <w:tab w:val="right" w:leader="underscore" w:pos="8830"/>
        </w:tabs>
        <w:rPr>
          <w:rFonts w:asciiTheme="minorHAnsi" w:eastAsiaTheme="minorEastAsia" w:hAnsiTheme="minorHAnsi" w:cstheme="minorBidi"/>
          <w:noProof/>
          <w:color w:val="auto"/>
          <w:sz w:val="22"/>
        </w:rPr>
      </w:pPr>
      <w:hyperlink w:anchor="_Toc16232911" w:history="1">
        <w:r w:rsidR="002F6E3C" w:rsidRPr="00972A58">
          <w:rPr>
            <w:rStyle w:val="Hipervnculo"/>
            <w:noProof/>
          </w:rPr>
          <w:t>Capítulo VI</w:t>
        </w:r>
        <w:r w:rsidR="002F6E3C">
          <w:rPr>
            <w:noProof/>
            <w:webHidden/>
          </w:rPr>
          <w:tab/>
        </w:r>
        <w:r w:rsidR="002F6E3C">
          <w:rPr>
            <w:noProof/>
            <w:webHidden/>
          </w:rPr>
          <w:fldChar w:fldCharType="begin"/>
        </w:r>
        <w:r w:rsidR="002F6E3C">
          <w:rPr>
            <w:noProof/>
            <w:webHidden/>
          </w:rPr>
          <w:instrText xml:space="preserve"> PAGEREF _Toc16232911 \h </w:instrText>
        </w:r>
        <w:r w:rsidR="002F6E3C">
          <w:rPr>
            <w:noProof/>
            <w:webHidden/>
          </w:rPr>
        </w:r>
        <w:r w:rsidR="002F6E3C">
          <w:rPr>
            <w:noProof/>
            <w:webHidden/>
          </w:rPr>
          <w:fldChar w:fldCharType="separate"/>
        </w:r>
        <w:r w:rsidR="002F6E3C">
          <w:rPr>
            <w:noProof/>
            <w:webHidden/>
          </w:rPr>
          <w:t>10</w:t>
        </w:r>
        <w:r w:rsidR="002F6E3C">
          <w:rPr>
            <w:noProof/>
            <w:webHidden/>
          </w:rPr>
          <w:fldChar w:fldCharType="end"/>
        </w:r>
      </w:hyperlink>
    </w:p>
    <w:p w14:paraId="4B02F8F3" w14:textId="5E2FB184" w:rsidR="002F6E3C" w:rsidRDefault="000D2489">
      <w:pPr>
        <w:pStyle w:val="TDC2"/>
        <w:tabs>
          <w:tab w:val="right" w:leader="underscore" w:pos="8830"/>
        </w:tabs>
        <w:rPr>
          <w:rFonts w:asciiTheme="minorHAnsi" w:eastAsiaTheme="minorEastAsia" w:hAnsiTheme="minorHAnsi" w:cstheme="minorBidi"/>
          <w:noProof/>
          <w:color w:val="auto"/>
          <w:sz w:val="22"/>
        </w:rPr>
      </w:pPr>
      <w:hyperlink w:anchor="_Toc16232912" w:history="1">
        <w:r w:rsidR="002F6E3C" w:rsidRPr="00972A58">
          <w:rPr>
            <w:rStyle w:val="Hipervnculo"/>
            <w:noProof/>
          </w:rPr>
          <w:t>Conclusiones</w:t>
        </w:r>
        <w:r w:rsidR="002F6E3C">
          <w:rPr>
            <w:noProof/>
            <w:webHidden/>
          </w:rPr>
          <w:tab/>
        </w:r>
        <w:r w:rsidR="002F6E3C">
          <w:rPr>
            <w:noProof/>
            <w:webHidden/>
          </w:rPr>
          <w:fldChar w:fldCharType="begin"/>
        </w:r>
        <w:r w:rsidR="002F6E3C">
          <w:rPr>
            <w:noProof/>
            <w:webHidden/>
          </w:rPr>
          <w:instrText xml:space="preserve"> PAGEREF _Toc16232912 \h </w:instrText>
        </w:r>
        <w:r w:rsidR="002F6E3C">
          <w:rPr>
            <w:noProof/>
            <w:webHidden/>
          </w:rPr>
        </w:r>
        <w:r w:rsidR="002F6E3C">
          <w:rPr>
            <w:noProof/>
            <w:webHidden/>
          </w:rPr>
          <w:fldChar w:fldCharType="separate"/>
        </w:r>
        <w:r w:rsidR="002F6E3C">
          <w:rPr>
            <w:noProof/>
            <w:webHidden/>
          </w:rPr>
          <w:t>10</w:t>
        </w:r>
        <w:r w:rsidR="002F6E3C">
          <w:rPr>
            <w:noProof/>
            <w:webHidden/>
          </w:rPr>
          <w:fldChar w:fldCharType="end"/>
        </w:r>
      </w:hyperlink>
    </w:p>
    <w:p w14:paraId="4C1557EC" w14:textId="2738D3C1" w:rsidR="002F6E3C" w:rsidRDefault="000D2489">
      <w:pPr>
        <w:pStyle w:val="TDC2"/>
        <w:tabs>
          <w:tab w:val="right" w:leader="underscore" w:pos="8830"/>
        </w:tabs>
        <w:rPr>
          <w:rFonts w:asciiTheme="minorHAnsi" w:eastAsiaTheme="minorEastAsia" w:hAnsiTheme="minorHAnsi" w:cstheme="minorBidi"/>
          <w:noProof/>
          <w:color w:val="auto"/>
          <w:sz w:val="22"/>
        </w:rPr>
      </w:pPr>
      <w:hyperlink w:anchor="_Toc16232913" w:history="1">
        <w:r w:rsidR="002F6E3C" w:rsidRPr="00972A58">
          <w:rPr>
            <w:rStyle w:val="Hipervnculo"/>
            <w:rFonts w:eastAsia="Verdana"/>
            <w:noProof/>
          </w:rPr>
          <w:t>Recomendaciones</w:t>
        </w:r>
        <w:r w:rsidR="002F6E3C">
          <w:rPr>
            <w:noProof/>
            <w:webHidden/>
          </w:rPr>
          <w:tab/>
        </w:r>
        <w:r w:rsidR="002F6E3C">
          <w:rPr>
            <w:noProof/>
            <w:webHidden/>
          </w:rPr>
          <w:fldChar w:fldCharType="begin"/>
        </w:r>
        <w:r w:rsidR="002F6E3C">
          <w:rPr>
            <w:noProof/>
            <w:webHidden/>
          </w:rPr>
          <w:instrText xml:space="preserve"> PAGEREF _Toc16232913 \h </w:instrText>
        </w:r>
        <w:r w:rsidR="002F6E3C">
          <w:rPr>
            <w:noProof/>
            <w:webHidden/>
          </w:rPr>
        </w:r>
        <w:r w:rsidR="002F6E3C">
          <w:rPr>
            <w:noProof/>
            <w:webHidden/>
          </w:rPr>
          <w:fldChar w:fldCharType="separate"/>
        </w:r>
        <w:r w:rsidR="002F6E3C">
          <w:rPr>
            <w:noProof/>
            <w:webHidden/>
          </w:rPr>
          <w:t>10</w:t>
        </w:r>
        <w:r w:rsidR="002F6E3C">
          <w:rPr>
            <w:noProof/>
            <w:webHidden/>
          </w:rPr>
          <w:fldChar w:fldCharType="end"/>
        </w:r>
      </w:hyperlink>
    </w:p>
    <w:p w14:paraId="69DAC3CF" w14:textId="4592DA59" w:rsidR="002F6E3C" w:rsidRDefault="000D2489">
      <w:pPr>
        <w:pStyle w:val="TDC1"/>
        <w:tabs>
          <w:tab w:val="right" w:leader="underscore" w:pos="8830"/>
        </w:tabs>
        <w:rPr>
          <w:rFonts w:asciiTheme="minorHAnsi" w:eastAsiaTheme="minorEastAsia" w:hAnsiTheme="minorHAnsi" w:cstheme="minorBidi"/>
          <w:noProof/>
          <w:color w:val="auto"/>
          <w:sz w:val="22"/>
        </w:rPr>
      </w:pPr>
      <w:hyperlink w:anchor="_Toc16232914" w:history="1">
        <w:r w:rsidR="002F6E3C" w:rsidRPr="00972A58">
          <w:rPr>
            <w:rStyle w:val="Hipervnculo"/>
            <w:noProof/>
          </w:rPr>
          <w:t>Bibliografía</w:t>
        </w:r>
        <w:r w:rsidR="002F6E3C">
          <w:rPr>
            <w:noProof/>
            <w:webHidden/>
          </w:rPr>
          <w:tab/>
        </w:r>
        <w:r w:rsidR="002F6E3C">
          <w:rPr>
            <w:noProof/>
            <w:webHidden/>
          </w:rPr>
          <w:fldChar w:fldCharType="begin"/>
        </w:r>
        <w:r w:rsidR="002F6E3C">
          <w:rPr>
            <w:noProof/>
            <w:webHidden/>
          </w:rPr>
          <w:instrText xml:space="preserve"> PAGEREF _Toc16232914 \h </w:instrText>
        </w:r>
        <w:r w:rsidR="002F6E3C">
          <w:rPr>
            <w:noProof/>
            <w:webHidden/>
          </w:rPr>
        </w:r>
        <w:r w:rsidR="002F6E3C">
          <w:rPr>
            <w:noProof/>
            <w:webHidden/>
          </w:rPr>
          <w:fldChar w:fldCharType="separate"/>
        </w:r>
        <w:r w:rsidR="002F6E3C">
          <w:rPr>
            <w:noProof/>
            <w:webHidden/>
          </w:rPr>
          <w:t>11</w:t>
        </w:r>
        <w:r w:rsidR="002F6E3C">
          <w:rPr>
            <w:noProof/>
            <w:webHidden/>
          </w:rPr>
          <w:fldChar w:fldCharType="end"/>
        </w:r>
      </w:hyperlink>
    </w:p>
    <w:p w14:paraId="0896DC8E" w14:textId="77F19DDB" w:rsidR="002F6E3C" w:rsidRDefault="000D2489">
      <w:pPr>
        <w:pStyle w:val="TDC1"/>
        <w:tabs>
          <w:tab w:val="right" w:leader="underscore" w:pos="8830"/>
        </w:tabs>
        <w:rPr>
          <w:rFonts w:asciiTheme="minorHAnsi" w:eastAsiaTheme="minorEastAsia" w:hAnsiTheme="minorHAnsi" w:cstheme="minorBidi"/>
          <w:noProof/>
          <w:color w:val="auto"/>
          <w:sz w:val="22"/>
        </w:rPr>
      </w:pPr>
      <w:hyperlink w:anchor="_Toc16232915" w:history="1">
        <w:r w:rsidR="002F6E3C" w:rsidRPr="00972A58">
          <w:rPr>
            <w:rStyle w:val="Hipervnculo"/>
            <w:rFonts w:eastAsia="Verdana"/>
            <w:noProof/>
          </w:rPr>
          <w:t>Anexos</w:t>
        </w:r>
        <w:r w:rsidR="002F6E3C">
          <w:rPr>
            <w:noProof/>
            <w:webHidden/>
          </w:rPr>
          <w:tab/>
        </w:r>
        <w:r w:rsidR="002F6E3C">
          <w:rPr>
            <w:noProof/>
            <w:webHidden/>
          </w:rPr>
          <w:fldChar w:fldCharType="begin"/>
        </w:r>
        <w:r w:rsidR="002F6E3C">
          <w:rPr>
            <w:noProof/>
            <w:webHidden/>
          </w:rPr>
          <w:instrText xml:space="preserve"> PAGEREF _Toc16232915 \h </w:instrText>
        </w:r>
        <w:r w:rsidR="002F6E3C">
          <w:rPr>
            <w:noProof/>
            <w:webHidden/>
          </w:rPr>
        </w:r>
        <w:r w:rsidR="002F6E3C">
          <w:rPr>
            <w:noProof/>
            <w:webHidden/>
          </w:rPr>
          <w:fldChar w:fldCharType="separate"/>
        </w:r>
        <w:r w:rsidR="002F6E3C">
          <w:rPr>
            <w:noProof/>
            <w:webHidden/>
          </w:rPr>
          <w:t>12</w:t>
        </w:r>
        <w:r w:rsidR="002F6E3C">
          <w:rPr>
            <w:noProof/>
            <w:webHidden/>
          </w:rPr>
          <w:fldChar w:fldCharType="end"/>
        </w:r>
      </w:hyperlink>
    </w:p>
    <w:p w14:paraId="2FBF03B6" w14:textId="5C762A3C" w:rsidR="00B44748" w:rsidRDefault="00B44748" w:rsidP="0066309B">
      <w:r>
        <w:fldChar w:fldCharType="end"/>
      </w:r>
    </w:p>
    <w:p w14:paraId="16F6812A" w14:textId="45803A5E" w:rsidR="00B178F7" w:rsidRDefault="00B178F7" w:rsidP="0066309B"/>
    <w:p w14:paraId="61F171CE" w14:textId="79B26223" w:rsidR="00B178F7" w:rsidRDefault="00B178F7" w:rsidP="005D520A">
      <w:pPr>
        <w:pStyle w:val="Ttulo1"/>
      </w:pPr>
      <w:bookmarkStart w:id="4" w:name="_Toc16232884"/>
      <w:r w:rsidRPr="005D520A">
        <w:t>Lista de abreviaturas</w:t>
      </w:r>
      <w:bookmarkEnd w:id="4"/>
    </w:p>
    <w:p w14:paraId="3DCB0014" w14:textId="77777777" w:rsidR="001738A1" w:rsidRDefault="001738A1" w:rsidP="001738A1">
      <w:pPr>
        <w:rPr>
          <w:lang w:eastAsia="es-ES"/>
        </w:rPr>
      </w:pPr>
    </w:p>
    <w:p w14:paraId="23371C70" w14:textId="197D6ACA" w:rsidR="001738A1" w:rsidRPr="001738A1" w:rsidRDefault="001738A1" w:rsidP="001738A1">
      <w:pPr>
        <w:rPr>
          <w:lang w:eastAsia="es-ES"/>
        </w:rPr>
        <w:sectPr w:rsidR="001738A1" w:rsidRPr="001738A1" w:rsidSect="003160DE">
          <w:headerReference w:type="default" r:id="rId11"/>
          <w:footerReference w:type="default" r:id="rId12"/>
          <w:headerReference w:type="first" r:id="rId13"/>
          <w:footerReference w:type="first" r:id="rId14"/>
          <w:pgSz w:w="12242" w:h="15842"/>
          <w:pgMar w:top="1417" w:right="1701" w:bottom="1417" w:left="1701" w:header="749" w:footer="708" w:gutter="0"/>
          <w:pgNumType w:fmt="lowerRoman" w:start="1"/>
          <w:cols w:space="720"/>
          <w:titlePg/>
          <w:docGrid w:linePitch="326"/>
        </w:sectPr>
      </w:pPr>
      <w:r>
        <w:rPr>
          <w:lang w:eastAsia="es-ES"/>
        </w:rPr>
        <w:t xml:space="preserve">Se incluyen las abreviaturas utilizadas en el trabajo, mediante una lista en orden alfabético. </w:t>
      </w:r>
    </w:p>
    <w:p w14:paraId="7C2046C0" w14:textId="231DC67B" w:rsidR="00750522" w:rsidRDefault="00DB4F81" w:rsidP="00DB4F81">
      <w:pPr>
        <w:pStyle w:val="Ttulo"/>
      </w:pPr>
      <w:bookmarkStart w:id="5" w:name="_Toc16232885"/>
      <w:proofErr w:type="spellStart"/>
      <w:r w:rsidRPr="00DB4F81">
        <w:t>Capítulo</w:t>
      </w:r>
      <w:proofErr w:type="spellEnd"/>
      <w:r w:rsidRPr="00DB4F81">
        <w:t xml:space="preserve"> </w:t>
      </w:r>
      <w:r w:rsidR="00DE7C48">
        <w:t>I</w:t>
      </w:r>
      <w:bookmarkEnd w:id="5"/>
    </w:p>
    <w:p w14:paraId="65681A7C" w14:textId="77777777" w:rsidR="00922281" w:rsidRPr="00922281" w:rsidRDefault="00922281" w:rsidP="00922281">
      <w:pPr>
        <w:rPr>
          <w:lang w:val="en-US" w:eastAsia="en-US"/>
        </w:rPr>
      </w:pPr>
    </w:p>
    <w:p w14:paraId="7D472FC1" w14:textId="1CBA4B45" w:rsidR="00750522" w:rsidRPr="000B4593" w:rsidRDefault="00750522" w:rsidP="00272443">
      <w:pPr>
        <w:pStyle w:val="Ttulo1"/>
        <w:numPr>
          <w:ilvl w:val="0"/>
          <w:numId w:val="17"/>
        </w:numPr>
      </w:pPr>
      <w:bookmarkStart w:id="6" w:name="_Toc16232886"/>
      <w:r w:rsidRPr="000B4593">
        <w:t>Introducción</w:t>
      </w:r>
      <w:bookmarkEnd w:id="6"/>
    </w:p>
    <w:p w14:paraId="1FEFE01E" w14:textId="77777777" w:rsidR="00DB4F81" w:rsidRDefault="00DB4F81" w:rsidP="00272443">
      <w:pPr>
        <w:rPr>
          <w:color w:val="ED7D31" w:themeColor="accent2"/>
        </w:rPr>
      </w:pPr>
    </w:p>
    <w:p w14:paraId="2EFFF0A2" w14:textId="5F06B8E4" w:rsidR="00750522" w:rsidRPr="001738A1" w:rsidRDefault="00272443" w:rsidP="0035270B">
      <w:pPr>
        <w:jc w:val="both"/>
        <w:rPr>
          <w:color w:val="auto"/>
        </w:rPr>
      </w:pPr>
      <w:r w:rsidRPr="001738A1">
        <w:rPr>
          <w:color w:val="auto"/>
        </w:rPr>
        <w:t xml:space="preserve">En esta sección se presenta </w:t>
      </w:r>
      <w:r w:rsidR="002355C1" w:rsidRPr="001738A1">
        <w:rPr>
          <w:color w:val="auto"/>
        </w:rPr>
        <w:t>el contexto general del trabajo de práctica de especialidad. Se responden preguntas como ¿qué se hizo?, ¿dónde se llevó a cabo?, ¿cuál es su relación e importancia con el desarrollo tecnológico?</w:t>
      </w:r>
    </w:p>
    <w:p w14:paraId="1B104202" w14:textId="77777777" w:rsidR="0035270B" w:rsidRPr="0022558F" w:rsidRDefault="0035270B" w:rsidP="00272443">
      <w:pPr>
        <w:rPr>
          <w:color w:val="002060"/>
        </w:rPr>
      </w:pPr>
    </w:p>
    <w:p w14:paraId="2BBF3186" w14:textId="7620679A" w:rsidR="00750522" w:rsidRPr="000B4593" w:rsidRDefault="00750522" w:rsidP="002355C1">
      <w:pPr>
        <w:pStyle w:val="Ttulo2"/>
      </w:pPr>
      <w:bookmarkStart w:id="7" w:name="_Toc16232887"/>
      <w:r w:rsidRPr="000B4593">
        <w:t xml:space="preserve">1.1. </w:t>
      </w:r>
      <w:r w:rsidR="00EC3445">
        <w:t>Contexto</w:t>
      </w:r>
      <w:bookmarkEnd w:id="7"/>
    </w:p>
    <w:p w14:paraId="60DB9DC5" w14:textId="77777777" w:rsidR="00750522" w:rsidRPr="000B4593" w:rsidRDefault="00750522" w:rsidP="00797095"/>
    <w:p w14:paraId="123E6CB4" w14:textId="6AB5C023" w:rsidR="00750522" w:rsidRPr="001738A1" w:rsidRDefault="001865E2" w:rsidP="0035270B">
      <w:pPr>
        <w:jc w:val="both"/>
        <w:rPr>
          <w:color w:val="auto"/>
        </w:rPr>
      </w:pPr>
      <w:r w:rsidRPr="001738A1">
        <w:rPr>
          <w:color w:val="auto"/>
        </w:rPr>
        <w:t>El contexto</w:t>
      </w:r>
      <w:r w:rsidR="79586B40" w:rsidRPr="001738A1">
        <w:rPr>
          <w:color w:val="auto"/>
        </w:rPr>
        <w:t xml:space="preserve"> ofrece una perspectiva general del contexto de la empresa. Por ejemplo, si se trata de la industria médica, sistematización de procesos agroindustriales, entre otros aspectos. Aclarar a qué se refieren con antecedentes: son de la empresa para la que se crea el producto, son antecedentes de trabajos con una temática similar o antecedentes de la empresa</w:t>
      </w:r>
      <w:r w:rsidR="0022558F" w:rsidRPr="001738A1">
        <w:rPr>
          <w:color w:val="auto"/>
        </w:rPr>
        <w:t>.</w:t>
      </w:r>
      <w:r w:rsidR="79586B40" w:rsidRPr="001738A1">
        <w:rPr>
          <w:color w:val="auto"/>
        </w:rPr>
        <w:t xml:space="preserve"> </w:t>
      </w:r>
    </w:p>
    <w:p w14:paraId="3A1C2844" w14:textId="77777777" w:rsidR="0035270B" w:rsidRPr="0022558F" w:rsidRDefault="0035270B" w:rsidP="79586B40">
      <w:pPr>
        <w:rPr>
          <w:color w:val="002060"/>
        </w:rPr>
      </w:pPr>
    </w:p>
    <w:p w14:paraId="7FDCEBC9" w14:textId="77777777" w:rsidR="00750522" w:rsidRPr="000B4593" w:rsidRDefault="00750522" w:rsidP="002355C1">
      <w:pPr>
        <w:pStyle w:val="Ttulo3"/>
        <w:rPr>
          <w:rFonts w:eastAsia="Times New Roman"/>
        </w:rPr>
      </w:pPr>
      <w:bookmarkStart w:id="8" w:name="_Toc16232888"/>
      <w:r w:rsidRPr="000B4593">
        <w:rPr>
          <w:rFonts w:eastAsia="Times New Roman"/>
        </w:rPr>
        <w:t xml:space="preserve">1.2. Descripción de </w:t>
      </w:r>
      <w:r w:rsidR="00D10665">
        <w:rPr>
          <w:rFonts w:eastAsia="Times New Roman"/>
        </w:rPr>
        <w:t>e</w:t>
      </w:r>
      <w:r w:rsidRPr="000B4593">
        <w:rPr>
          <w:rFonts w:eastAsia="Times New Roman"/>
        </w:rPr>
        <w:t>mpresa</w:t>
      </w:r>
      <w:bookmarkEnd w:id="8"/>
    </w:p>
    <w:p w14:paraId="594E7946" w14:textId="5AA7E3CE" w:rsidR="00750522" w:rsidRDefault="00750522" w:rsidP="00750522">
      <w:pPr>
        <w:spacing w:after="135" w:line="263" w:lineRule="auto"/>
        <w:ind w:right="1011"/>
        <w:rPr>
          <w:rFonts w:eastAsia="Verdana" w:cs="Arial"/>
          <w:sz w:val="20"/>
        </w:rPr>
      </w:pPr>
    </w:p>
    <w:p w14:paraId="710FB211" w14:textId="49333AAB" w:rsidR="00797095" w:rsidRPr="001738A1" w:rsidRDefault="79586B40" w:rsidP="0035270B">
      <w:pPr>
        <w:jc w:val="both"/>
        <w:rPr>
          <w:color w:val="auto"/>
        </w:rPr>
      </w:pPr>
      <w:r w:rsidRPr="001738A1">
        <w:rPr>
          <w:color w:val="auto"/>
        </w:rPr>
        <w:t>Incorpore información que le permita al lector conocer y comprender la historia de la empresa, la dinámica organizativa y los productos que ofrece. (Importante aclarar que la información debe referirse a la empresa/institución que es “objeto de estudio” y no a la que el estudiante pueda tener como “patrono”)</w:t>
      </w:r>
      <w:r w:rsidR="00817AFF" w:rsidRPr="001738A1">
        <w:rPr>
          <w:color w:val="auto"/>
        </w:rPr>
        <w:t>.</w:t>
      </w:r>
    </w:p>
    <w:p w14:paraId="43084FB7" w14:textId="77777777" w:rsidR="00750522" w:rsidRPr="000B4593" w:rsidRDefault="00750522" w:rsidP="00DE7C48"/>
    <w:p w14:paraId="30E6F739" w14:textId="62FF88FD" w:rsidR="00750522" w:rsidRPr="000B4593" w:rsidRDefault="00DB4F81" w:rsidP="00DB4F81">
      <w:pPr>
        <w:pStyle w:val="Ttulo2"/>
      </w:pPr>
      <w:bookmarkStart w:id="9" w:name="_Toc16232889"/>
      <w:r>
        <w:t xml:space="preserve">1.3. </w:t>
      </w:r>
      <w:r w:rsidR="00750522" w:rsidRPr="000B4593">
        <w:t>Problema</w:t>
      </w:r>
      <w:bookmarkEnd w:id="9"/>
    </w:p>
    <w:p w14:paraId="37B56486" w14:textId="14E06204" w:rsidR="00750522" w:rsidRDefault="00750522" w:rsidP="00750522">
      <w:pPr>
        <w:spacing w:after="0" w:line="240" w:lineRule="auto"/>
        <w:rPr>
          <w:rFonts w:eastAsia="Times New Roman" w:cs="Arial"/>
          <w:sz w:val="36"/>
          <w:szCs w:val="36"/>
        </w:rPr>
      </w:pPr>
    </w:p>
    <w:p w14:paraId="7F1CEDE5" w14:textId="1B1E0BBA" w:rsidR="00797095" w:rsidRPr="00922281" w:rsidRDefault="00797095" w:rsidP="0035270B">
      <w:pPr>
        <w:jc w:val="both"/>
        <w:rPr>
          <w:color w:val="auto"/>
        </w:rPr>
      </w:pPr>
      <w:r w:rsidRPr="00922281">
        <w:rPr>
          <w:color w:val="auto"/>
        </w:rPr>
        <w:t xml:space="preserve">El problema se refiere </w:t>
      </w:r>
      <w:r w:rsidR="005B4532" w:rsidRPr="00922281">
        <w:rPr>
          <w:color w:val="auto"/>
        </w:rPr>
        <w:t xml:space="preserve">a la pregunta que da origen al proyecto, se </w:t>
      </w:r>
      <w:r w:rsidR="00072CC0" w:rsidRPr="00922281">
        <w:rPr>
          <w:color w:val="auto"/>
        </w:rPr>
        <w:t xml:space="preserve">declara que hay una ausencia, de software, por ejemplo, una deficiencia o una necesidad que atender. </w:t>
      </w:r>
    </w:p>
    <w:p w14:paraId="0E1874A3" w14:textId="45F05DF1" w:rsidR="00072CC0" w:rsidRPr="00797095" w:rsidRDefault="00072CC0" w:rsidP="00797095">
      <w:pPr>
        <w:rPr>
          <w:color w:val="ED7D31" w:themeColor="accent2"/>
        </w:rPr>
      </w:pPr>
    </w:p>
    <w:p w14:paraId="44DE4A50" w14:textId="540A43FB" w:rsidR="00750522" w:rsidRPr="000B4593" w:rsidRDefault="00750522" w:rsidP="00DB4F81">
      <w:pPr>
        <w:pStyle w:val="Ttulo2"/>
      </w:pPr>
      <w:bookmarkStart w:id="10" w:name="_Toc16232890"/>
      <w:r w:rsidRPr="000B4593">
        <w:t>1.4. Objetivos</w:t>
      </w:r>
      <w:bookmarkEnd w:id="10"/>
    </w:p>
    <w:p w14:paraId="1ED5AC8A" w14:textId="77777777" w:rsidR="00750522" w:rsidRPr="000B4593" w:rsidRDefault="00750522" w:rsidP="00750522">
      <w:pPr>
        <w:spacing w:after="162" w:line="263" w:lineRule="auto"/>
        <w:ind w:right="1187"/>
        <w:jc w:val="both"/>
        <w:rPr>
          <w:rFonts w:eastAsia="Verdana" w:cs="Arial"/>
        </w:rPr>
      </w:pPr>
    </w:p>
    <w:p w14:paraId="0648FCEF" w14:textId="5FAB220E" w:rsidR="00750522" w:rsidRPr="000B4593" w:rsidRDefault="00B44748" w:rsidP="00DB4F81">
      <w:pPr>
        <w:pStyle w:val="Ttulo2"/>
        <w:rPr>
          <w:rFonts w:eastAsia="Verdana"/>
        </w:rPr>
      </w:pPr>
      <w:bookmarkStart w:id="11" w:name="_Toc16232891"/>
      <w:r>
        <w:rPr>
          <w:rFonts w:eastAsia="Verdana"/>
        </w:rPr>
        <w:t xml:space="preserve">1.4.1. </w:t>
      </w:r>
      <w:r w:rsidR="00750522" w:rsidRPr="000B4593">
        <w:rPr>
          <w:rFonts w:eastAsia="Verdana"/>
        </w:rPr>
        <w:t>Objetivo general</w:t>
      </w:r>
      <w:bookmarkEnd w:id="11"/>
    </w:p>
    <w:p w14:paraId="4A80422B" w14:textId="2113561A" w:rsidR="000A370E" w:rsidRDefault="000A370E" w:rsidP="00750522">
      <w:pPr>
        <w:spacing w:after="162" w:line="263" w:lineRule="auto"/>
        <w:ind w:right="1187"/>
        <w:jc w:val="both"/>
        <w:rPr>
          <w:rFonts w:eastAsia="Verdana" w:cs="Arial"/>
        </w:rPr>
      </w:pPr>
    </w:p>
    <w:p w14:paraId="7DDAF3B1" w14:textId="6360DB3F" w:rsidR="00B5666E" w:rsidRPr="00922281" w:rsidRDefault="00B5666E" w:rsidP="003160DE">
      <w:pPr>
        <w:spacing w:after="162" w:line="263" w:lineRule="auto"/>
        <w:ind w:right="51"/>
        <w:jc w:val="both"/>
        <w:rPr>
          <w:rFonts w:eastAsia="Verdana" w:cs="Arial"/>
          <w:color w:val="auto"/>
        </w:rPr>
      </w:pPr>
      <w:r w:rsidRPr="00922281">
        <w:rPr>
          <w:rFonts w:eastAsia="Verdana" w:cs="Arial"/>
          <w:color w:val="auto"/>
        </w:rPr>
        <w:t>El objetivo general es la acción que se lleva a cabo para dar respuesta o solución a la pregunta de investigación o al problema planteado. Se declara siguiendo la siguiente estructura</w:t>
      </w:r>
      <w:r w:rsidR="00732DAB" w:rsidRPr="00922281">
        <w:rPr>
          <w:rFonts w:eastAsia="Verdana" w:cs="Arial"/>
          <w:color w:val="auto"/>
        </w:rPr>
        <w:t xml:space="preserve"> (Ulate y Vargas, 2014)</w:t>
      </w:r>
      <w:r w:rsidRPr="00922281">
        <w:rPr>
          <w:rFonts w:eastAsia="Verdana" w:cs="Arial"/>
          <w:color w:val="auto"/>
        </w:rPr>
        <w:t>:</w:t>
      </w:r>
    </w:p>
    <w:p w14:paraId="6DBA301A" w14:textId="77777777" w:rsidR="00732DAB" w:rsidRPr="00922281" w:rsidRDefault="00B5666E" w:rsidP="003160DE">
      <w:pPr>
        <w:pStyle w:val="Prrafodelista"/>
        <w:numPr>
          <w:ilvl w:val="0"/>
          <w:numId w:val="19"/>
        </w:numPr>
        <w:spacing w:after="162" w:line="263" w:lineRule="auto"/>
        <w:ind w:right="51"/>
        <w:jc w:val="both"/>
        <w:rPr>
          <w:rFonts w:eastAsia="Verdana" w:cs="Arial"/>
          <w:color w:val="auto"/>
        </w:rPr>
      </w:pPr>
      <w:r w:rsidRPr="00922281">
        <w:rPr>
          <w:rFonts w:eastAsia="Verdana" w:cs="Arial"/>
          <w:color w:val="auto"/>
        </w:rPr>
        <w:t xml:space="preserve">Verbo en infinitivo </w:t>
      </w:r>
      <w:r w:rsidR="00732DAB" w:rsidRPr="00922281">
        <w:rPr>
          <w:rFonts w:eastAsia="Verdana" w:cs="Arial"/>
          <w:color w:val="auto"/>
        </w:rPr>
        <w:t>(Desarrollar)</w:t>
      </w:r>
    </w:p>
    <w:p w14:paraId="7C79444C" w14:textId="77777777" w:rsidR="00EF32F6" w:rsidRPr="00922281" w:rsidRDefault="00CE074F" w:rsidP="003160DE">
      <w:pPr>
        <w:pStyle w:val="Prrafodelista"/>
        <w:numPr>
          <w:ilvl w:val="0"/>
          <w:numId w:val="19"/>
        </w:numPr>
        <w:spacing w:after="162" w:line="263" w:lineRule="auto"/>
        <w:ind w:right="51"/>
        <w:jc w:val="both"/>
        <w:rPr>
          <w:rFonts w:eastAsia="Verdana" w:cs="Arial"/>
          <w:color w:val="auto"/>
        </w:rPr>
      </w:pPr>
      <w:r w:rsidRPr="00922281">
        <w:rPr>
          <w:rFonts w:eastAsia="Verdana" w:cs="Arial"/>
          <w:color w:val="auto"/>
        </w:rPr>
        <w:t>Respuesta a la pregunta ¿qué? (</w:t>
      </w:r>
      <w:r w:rsidR="00732DAB" w:rsidRPr="00922281">
        <w:rPr>
          <w:rFonts w:eastAsia="Verdana" w:cs="Arial"/>
          <w:i/>
          <w:iCs/>
          <w:color w:val="auto"/>
        </w:rPr>
        <w:t>una plataforma de software</w:t>
      </w:r>
      <w:r w:rsidRPr="00922281">
        <w:rPr>
          <w:rFonts w:eastAsia="Verdana" w:cs="Arial"/>
          <w:color w:val="auto"/>
        </w:rPr>
        <w:t>)</w:t>
      </w:r>
    </w:p>
    <w:p w14:paraId="60E93DD9" w14:textId="5034D40B" w:rsidR="00EF32F6" w:rsidRPr="00922281" w:rsidRDefault="00CE074F" w:rsidP="003160DE">
      <w:pPr>
        <w:pStyle w:val="Prrafodelista"/>
        <w:numPr>
          <w:ilvl w:val="0"/>
          <w:numId w:val="19"/>
        </w:numPr>
        <w:spacing w:after="162" w:line="263" w:lineRule="auto"/>
        <w:ind w:right="51"/>
        <w:jc w:val="both"/>
        <w:rPr>
          <w:rFonts w:eastAsia="Verdana" w:cs="Arial"/>
          <w:color w:val="auto"/>
        </w:rPr>
      </w:pPr>
      <w:r w:rsidRPr="00922281">
        <w:rPr>
          <w:rFonts w:eastAsia="Verdana" w:cs="Arial"/>
          <w:color w:val="auto"/>
        </w:rPr>
        <w:t>¿Cómo se llevará a cabo? (</w:t>
      </w:r>
      <w:r w:rsidR="006934D1" w:rsidRPr="00922281">
        <w:rPr>
          <w:rFonts w:eastAsia="Verdana" w:cs="Arial"/>
          <w:i/>
          <w:iCs/>
          <w:color w:val="auto"/>
        </w:rPr>
        <w:t>mediante un sistema web Azure</w:t>
      </w:r>
      <w:r w:rsidRPr="00922281">
        <w:rPr>
          <w:rFonts w:eastAsia="Verdana" w:cs="Arial"/>
          <w:color w:val="auto"/>
        </w:rPr>
        <w:t>)</w:t>
      </w:r>
    </w:p>
    <w:p w14:paraId="70F9BDBB" w14:textId="0C932E93" w:rsidR="00732DAB" w:rsidRPr="00922281" w:rsidRDefault="00CE074F" w:rsidP="003160DE">
      <w:pPr>
        <w:pStyle w:val="Prrafodelista"/>
        <w:numPr>
          <w:ilvl w:val="0"/>
          <w:numId w:val="19"/>
        </w:numPr>
        <w:spacing w:after="162" w:line="263" w:lineRule="auto"/>
        <w:ind w:right="51"/>
        <w:jc w:val="both"/>
        <w:rPr>
          <w:rFonts w:eastAsia="Verdana" w:cs="Arial"/>
          <w:color w:val="auto"/>
        </w:rPr>
      </w:pPr>
      <w:r w:rsidRPr="00922281">
        <w:rPr>
          <w:rFonts w:eastAsia="Verdana" w:cs="Arial"/>
          <w:color w:val="auto"/>
        </w:rPr>
        <w:t>El fin de la acción (</w:t>
      </w:r>
      <w:r w:rsidR="00EF32F6" w:rsidRPr="00922281">
        <w:rPr>
          <w:rFonts w:eastAsia="Verdana" w:cs="Arial"/>
          <w:i/>
          <w:iCs/>
          <w:color w:val="auto"/>
        </w:rPr>
        <w:t>para la gestión de productos e interacción de clientes de la cadena de restaurantes el buen sabor</w:t>
      </w:r>
      <w:r w:rsidRPr="00922281">
        <w:rPr>
          <w:rFonts w:eastAsia="Verdana" w:cs="Arial"/>
          <w:color w:val="auto"/>
        </w:rPr>
        <w:t>)</w:t>
      </w:r>
    </w:p>
    <w:p w14:paraId="10EC6820" w14:textId="77777777" w:rsidR="0035270B" w:rsidRPr="00EF32F6" w:rsidRDefault="0035270B" w:rsidP="003160DE">
      <w:pPr>
        <w:pStyle w:val="Prrafodelista"/>
        <w:spacing w:after="162" w:line="263" w:lineRule="auto"/>
        <w:ind w:right="51"/>
        <w:jc w:val="both"/>
        <w:rPr>
          <w:rFonts w:eastAsia="Verdana" w:cs="Arial"/>
          <w:color w:val="002060"/>
        </w:rPr>
      </w:pPr>
    </w:p>
    <w:p w14:paraId="7D9C9399" w14:textId="3BA604EA" w:rsidR="000A370E" w:rsidRPr="00922281" w:rsidRDefault="000A370E" w:rsidP="003160DE">
      <w:pPr>
        <w:spacing w:after="162" w:line="263" w:lineRule="auto"/>
        <w:ind w:right="51"/>
        <w:jc w:val="both"/>
        <w:rPr>
          <w:rFonts w:eastAsia="Verdana" w:cs="Arial"/>
          <w:b/>
          <w:color w:val="auto"/>
        </w:rPr>
      </w:pPr>
      <w:r w:rsidRPr="00922281">
        <w:rPr>
          <w:rFonts w:eastAsia="Verdana" w:cs="Arial"/>
          <w:b/>
          <w:color w:val="auto"/>
        </w:rPr>
        <w:t>Ejemplo de un objetivo general</w:t>
      </w:r>
    </w:p>
    <w:p w14:paraId="2C57D813" w14:textId="6C913F41" w:rsidR="00EE1AD7" w:rsidRDefault="0035270B" w:rsidP="003160DE">
      <w:pPr>
        <w:spacing w:after="162" w:line="263" w:lineRule="auto"/>
        <w:ind w:right="51"/>
        <w:jc w:val="both"/>
        <w:rPr>
          <w:rFonts w:eastAsia="Verdana" w:cs="Arial"/>
        </w:rPr>
      </w:pPr>
      <w:r w:rsidRPr="006934D1">
        <w:rPr>
          <w:rFonts w:eastAsia="Verdana" w:cs="Arial"/>
        </w:rPr>
        <w:t>Desarrollar una plataforma de software</w:t>
      </w:r>
      <w:r w:rsidR="001738A1">
        <w:rPr>
          <w:rFonts w:eastAsia="Verdana" w:cs="Arial"/>
        </w:rPr>
        <w:t xml:space="preserve"> </w:t>
      </w:r>
      <w:r w:rsidR="001738A1" w:rsidRPr="001738A1">
        <w:rPr>
          <w:rFonts w:eastAsia="Verdana" w:cs="Arial"/>
        </w:rPr>
        <w:t>mediante un sistema web Azure</w:t>
      </w:r>
      <w:r w:rsidRPr="006934D1">
        <w:rPr>
          <w:rFonts w:eastAsia="Verdana" w:cs="Arial"/>
        </w:rPr>
        <w:t xml:space="preserve"> </w:t>
      </w:r>
      <w:r w:rsidR="006934D1" w:rsidRPr="006934D1">
        <w:rPr>
          <w:rFonts w:eastAsia="Verdana" w:cs="Arial"/>
        </w:rPr>
        <w:t xml:space="preserve">para la gestión de productos e interacción de clientes de la cadena de restaurantes </w:t>
      </w:r>
      <w:r w:rsidR="001738A1">
        <w:rPr>
          <w:rFonts w:eastAsia="Verdana" w:cs="Arial"/>
        </w:rPr>
        <w:t>E</w:t>
      </w:r>
      <w:r w:rsidR="006934D1" w:rsidRPr="006934D1">
        <w:rPr>
          <w:rFonts w:eastAsia="Verdana" w:cs="Arial"/>
        </w:rPr>
        <w:t xml:space="preserve">l </w:t>
      </w:r>
      <w:r w:rsidR="001738A1">
        <w:rPr>
          <w:rFonts w:eastAsia="Verdana" w:cs="Arial"/>
        </w:rPr>
        <w:t>B</w:t>
      </w:r>
      <w:r w:rsidR="006934D1" w:rsidRPr="006934D1">
        <w:rPr>
          <w:rFonts w:eastAsia="Verdana" w:cs="Arial"/>
        </w:rPr>
        <w:t xml:space="preserve">uen </w:t>
      </w:r>
      <w:r w:rsidR="001738A1">
        <w:rPr>
          <w:rFonts w:eastAsia="Verdana" w:cs="Arial"/>
        </w:rPr>
        <w:t>S</w:t>
      </w:r>
      <w:r w:rsidR="006934D1" w:rsidRPr="006934D1">
        <w:rPr>
          <w:rFonts w:eastAsia="Verdana" w:cs="Arial"/>
        </w:rPr>
        <w:t>abor</w:t>
      </w:r>
      <w:r w:rsidR="001738A1">
        <w:rPr>
          <w:rFonts w:eastAsia="Verdana" w:cs="Arial"/>
        </w:rPr>
        <w:t>.</w:t>
      </w:r>
    </w:p>
    <w:p w14:paraId="1B348612" w14:textId="77777777" w:rsidR="00EE1AD7" w:rsidRPr="00EE1AD7" w:rsidRDefault="00EE1AD7" w:rsidP="003160DE">
      <w:pPr>
        <w:spacing w:after="162" w:line="263" w:lineRule="auto"/>
        <w:ind w:right="51"/>
        <w:jc w:val="both"/>
        <w:rPr>
          <w:rFonts w:eastAsia="Verdana" w:cs="Arial"/>
        </w:rPr>
      </w:pPr>
    </w:p>
    <w:p w14:paraId="03039EA9" w14:textId="7D8745D1" w:rsidR="00750522" w:rsidRDefault="00750522" w:rsidP="003160DE">
      <w:pPr>
        <w:pStyle w:val="Ttulo2"/>
        <w:ind w:right="51"/>
        <w:rPr>
          <w:rFonts w:eastAsia="Verdana"/>
        </w:rPr>
      </w:pPr>
      <w:bookmarkStart w:id="12" w:name="_Toc16232892"/>
      <w:r w:rsidRPr="000B4593">
        <w:rPr>
          <w:rFonts w:eastAsia="Verdana"/>
        </w:rPr>
        <w:t>1.4.2. Objetivos específicos</w:t>
      </w:r>
      <w:bookmarkEnd w:id="12"/>
    </w:p>
    <w:p w14:paraId="498E70EA" w14:textId="77777777" w:rsidR="00EF32F6" w:rsidRPr="00EF32F6" w:rsidRDefault="00EF32F6" w:rsidP="003160DE">
      <w:pPr>
        <w:ind w:right="51"/>
        <w:rPr>
          <w:lang w:eastAsia="es-ES"/>
        </w:rPr>
      </w:pPr>
    </w:p>
    <w:p w14:paraId="0ABF8BE8" w14:textId="77777777" w:rsidR="0082348F" w:rsidRPr="00922281" w:rsidRDefault="00EF32F6" w:rsidP="003160DE">
      <w:pPr>
        <w:spacing w:after="162" w:line="263" w:lineRule="auto"/>
        <w:ind w:right="51"/>
        <w:jc w:val="both"/>
        <w:rPr>
          <w:rFonts w:eastAsia="Verdana" w:cs="Arial"/>
          <w:color w:val="auto"/>
        </w:rPr>
      </w:pPr>
      <w:r w:rsidRPr="00922281">
        <w:rPr>
          <w:rFonts w:eastAsia="Verdana" w:cs="Arial"/>
          <w:color w:val="auto"/>
        </w:rPr>
        <w:t xml:space="preserve">Los objetivos específicos consisten en las acciones que se realizan para </w:t>
      </w:r>
      <w:r w:rsidR="001B3609" w:rsidRPr="00922281">
        <w:rPr>
          <w:rFonts w:eastAsia="Verdana" w:cs="Arial"/>
          <w:color w:val="auto"/>
        </w:rPr>
        <w:t xml:space="preserve">dar respuesta al objetivo general. Estos objetivos son medibles, </w:t>
      </w:r>
      <w:r w:rsidR="0082348F" w:rsidRPr="00922281">
        <w:rPr>
          <w:rFonts w:eastAsia="Verdana" w:cs="Arial"/>
          <w:color w:val="auto"/>
        </w:rPr>
        <w:t>verificables, finitos y d</w:t>
      </w:r>
      <w:r w:rsidR="001B3609" w:rsidRPr="00922281">
        <w:rPr>
          <w:rFonts w:eastAsia="Verdana" w:cs="Arial"/>
          <w:color w:val="auto"/>
        </w:rPr>
        <w:t xml:space="preserve">e alta calidad. Por cada objetivo específico el estudiante </w:t>
      </w:r>
      <w:r w:rsidR="00DD7B9C" w:rsidRPr="00922281">
        <w:rPr>
          <w:rFonts w:eastAsia="Verdana" w:cs="Arial"/>
          <w:color w:val="auto"/>
        </w:rPr>
        <w:t xml:space="preserve">tendrá un producto concreto y una conclusión. </w:t>
      </w:r>
    </w:p>
    <w:p w14:paraId="0AFC1E73" w14:textId="1A27FA71" w:rsidR="00EF32F6" w:rsidRPr="00922281" w:rsidRDefault="00EF32F6" w:rsidP="003160DE">
      <w:pPr>
        <w:spacing w:after="162" w:line="263" w:lineRule="auto"/>
        <w:ind w:right="51"/>
        <w:jc w:val="both"/>
        <w:rPr>
          <w:rFonts w:eastAsia="Verdana" w:cs="Arial"/>
          <w:color w:val="auto"/>
        </w:rPr>
      </w:pPr>
      <w:r w:rsidRPr="00922281">
        <w:rPr>
          <w:rFonts w:eastAsia="Verdana" w:cs="Arial"/>
          <w:b/>
          <w:color w:val="auto"/>
        </w:rPr>
        <w:t>Ejemplos de objetivos específicos</w:t>
      </w:r>
    </w:p>
    <w:p w14:paraId="071AA74E" w14:textId="773993F5" w:rsidR="00750522" w:rsidRPr="000B4593" w:rsidRDefault="00750522" w:rsidP="003160DE">
      <w:pPr>
        <w:spacing w:after="162" w:line="263" w:lineRule="auto"/>
        <w:ind w:right="51"/>
        <w:jc w:val="both"/>
        <w:rPr>
          <w:rFonts w:eastAsia="Verdana" w:cs="Arial"/>
        </w:rPr>
      </w:pPr>
      <w:r w:rsidRPr="000B4593">
        <w:rPr>
          <w:rFonts w:eastAsia="Verdana" w:cs="Arial"/>
        </w:rPr>
        <w:t>1. Definir los requerimientos funcionales de una plataforma de software para la gestión de los productos y la interacción con los clientes de una cadena de restaurantes.</w:t>
      </w:r>
    </w:p>
    <w:p w14:paraId="24910453" w14:textId="77777777" w:rsidR="00750522" w:rsidRPr="000B4593" w:rsidRDefault="00750522" w:rsidP="003160DE">
      <w:pPr>
        <w:spacing w:after="162" w:line="263" w:lineRule="auto"/>
        <w:ind w:right="51"/>
        <w:jc w:val="both"/>
        <w:rPr>
          <w:rFonts w:eastAsia="Verdana" w:cs="Arial"/>
        </w:rPr>
      </w:pPr>
      <w:r w:rsidRPr="000B4593">
        <w:rPr>
          <w:rFonts w:eastAsia="Verdana" w:cs="Arial"/>
        </w:rPr>
        <w:t>2. Diseñar una plataforma de software para la gestión de los productos y la interacción con los clientes de una cadena de restaurantes.</w:t>
      </w:r>
    </w:p>
    <w:p w14:paraId="6A5FA556" w14:textId="77777777" w:rsidR="00750522" w:rsidRPr="000B4593" w:rsidRDefault="00750522" w:rsidP="003160DE">
      <w:pPr>
        <w:spacing w:after="162" w:line="263" w:lineRule="auto"/>
        <w:ind w:right="51"/>
        <w:jc w:val="both"/>
        <w:rPr>
          <w:rFonts w:eastAsia="Verdana" w:cs="Arial"/>
        </w:rPr>
      </w:pPr>
      <w:r w:rsidRPr="000B4593">
        <w:rPr>
          <w:rFonts w:eastAsia="Verdana" w:cs="Arial"/>
        </w:rPr>
        <w:t xml:space="preserve">3. Desarrollar una plataforma de software para la gestión de los productos y la interacción con los clientes de una cadena de restaurantes. </w:t>
      </w:r>
    </w:p>
    <w:p w14:paraId="7256D57E" w14:textId="77777777" w:rsidR="00750522" w:rsidRPr="000B4593" w:rsidRDefault="00750522" w:rsidP="003160DE">
      <w:pPr>
        <w:spacing w:after="162" w:line="263" w:lineRule="auto"/>
        <w:ind w:right="51"/>
        <w:jc w:val="both"/>
        <w:rPr>
          <w:rFonts w:eastAsia="Verdana" w:cs="Arial"/>
        </w:rPr>
      </w:pPr>
      <w:r w:rsidRPr="000B4593">
        <w:rPr>
          <w:rFonts w:eastAsia="Verdana" w:cs="Arial"/>
        </w:rPr>
        <w:t>4. Evaluar una plataforma de software para la gestión de los productos y la interacción con los clientes de una cadena de restaurantes.</w:t>
      </w:r>
    </w:p>
    <w:p w14:paraId="2BA81085" w14:textId="77777777" w:rsidR="001738A1" w:rsidRDefault="001738A1" w:rsidP="00750522">
      <w:pPr>
        <w:spacing w:after="162" w:line="263" w:lineRule="auto"/>
        <w:ind w:right="1187"/>
        <w:jc w:val="both"/>
        <w:rPr>
          <w:rFonts w:eastAsia="Verdana" w:cs="Arial"/>
        </w:rPr>
      </w:pPr>
    </w:p>
    <w:p w14:paraId="41BF3F95" w14:textId="77777777" w:rsidR="000052A1" w:rsidRDefault="000052A1" w:rsidP="00750522">
      <w:pPr>
        <w:spacing w:after="162" w:line="263" w:lineRule="auto"/>
        <w:ind w:right="1187"/>
        <w:jc w:val="both"/>
        <w:rPr>
          <w:rFonts w:eastAsia="Verdana" w:cs="Arial"/>
        </w:rPr>
      </w:pPr>
    </w:p>
    <w:p w14:paraId="60F70B1F" w14:textId="77777777" w:rsidR="000052A1" w:rsidRDefault="000052A1" w:rsidP="00750522">
      <w:pPr>
        <w:spacing w:after="162" w:line="263" w:lineRule="auto"/>
        <w:ind w:right="1187"/>
        <w:jc w:val="both"/>
        <w:rPr>
          <w:rFonts w:eastAsia="Verdana" w:cs="Arial"/>
        </w:rPr>
      </w:pPr>
    </w:p>
    <w:p w14:paraId="007295DB" w14:textId="77777777" w:rsidR="000052A1" w:rsidRPr="000B4593" w:rsidRDefault="000052A1" w:rsidP="00750522">
      <w:pPr>
        <w:spacing w:after="162" w:line="263" w:lineRule="auto"/>
        <w:ind w:right="1187"/>
        <w:jc w:val="both"/>
        <w:rPr>
          <w:rFonts w:eastAsia="Verdana" w:cs="Arial"/>
        </w:rPr>
      </w:pPr>
    </w:p>
    <w:p w14:paraId="79C14ED9" w14:textId="50C8B220" w:rsidR="00750522" w:rsidRPr="000B4593" w:rsidRDefault="00750522" w:rsidP="00DB4F81">
      <w:pPr>
        <w:pStyle w:val="Ttulo2"/>
      </w:pPr>
      <w:bookmarkStart w:id="13" w:name="_Toc16232893"/>
      <w:r w:rsidRPr="000B4593">
        <w:t>1.5. Justificación</w:t>
      </w:r>
      <w:bookmarkEnd w:id="13"/>
    </w:p>
    <w:p w14:paraId="07FAD4AB" w14:textId="77777777" w:rsidR="00750522" w:rsidRPr="000B4593" w:rsidRDefault="00750522" w:rsidP="00750522">
      <w:pPr>
        <w:spacing w:after="0"/>
        <w:jc w:val="both"/>
        <w:rPr>
          <w:rFonts w:cs="Arial"/>
        </w:rPr>
      </w:pPr>
    </w:p>
    <w:p w14:paraId="3CBD6516" w14:textId="77777777" w:rsidR="00750522" w:rsidRPr="000B4593" w:rsidRDefault="00750522" w:rsidP="000052A1">
      <w:pPr>
        <w:spacing w:after="162" w:line="263" w:lineRule="auto"/>
        <w:ind w:right="51"/>
        <w:jc w:val="both"/>
        <w:rPr>
          <w:rFonts w:eastAsia="Verdana" w:cs="Arial"/>
        </w:rPr>
      </w:pPr>
      <w:r w:rsidRPr="000B4593">
        <w:rPr>
          <w:rFonts w:eastAsia="Verdana" w:cs="Arial"/>
        </w:rPr>
        <w:t>De acuerdo con lo mencionado por Hernández (1997) los estudiantes deben formular su justificación pensando en estas preguntas:</w:t>
      </w:r>
    </w:p>
    <w:p w14:paraId="48DBC2FA" w14:textId="4C6CDDF2" w:rsidR="00750522" w:rsidRPr="001738A1" w:rsidRDefault="00750522" w:rsidP="000052A1">
      <w:pPr>
        <w:numPr>
          <w:ilvl w:val="0"/>
          <w:numId w:val="5"/>
        </w:numPr>
        <w:suppressAutoHyphens/>
        <w:spacing w:after="0" w:line="276" w:lineRule="auto"/>
        <w:ind w:right="51"/>
        <w:jc w:val="both"/>
        <w:rPr>
          <w:rFonts w:cs="Arial"/>
          <w:szCs w:val="20"/>
        </w:rPr>
      </w:pPr>
      <w:r w:rsidRPr="001738A1">
        <w:rPr>
          <w:rFonts w:cs="Arial"/>
          <w:szCs w:val="20"/>
        </w:rPr>
        <w:t xml:space="preserve">¿Para qué sirve el </w:t>
      </w:r>
      <w:r w:rsidR="00042E3E" w:rsidRPr="001738A1">
        <w:rPr>
          <w:rFonts w:cs="Arial"/>
          <w:szCs w:val="20"/>
        </w:rPr>
        <w:t>proyecto</w:t>
      </w:r>
      <w:r w:rsidRPr="001738A1">
        <w:rPr>
          <w:rFonts w:cs="Arial"/>
          <w:szCs w:val="20"/>
        </w:rPr>
        <w:t xml:space="preserve"> que pretendo diseñar?</w:t>
      </w:r>
    </w:p>
    <w:p w14:paraId="31D3BD53" w14:textId="26FEA353" w:rsidR="00750522" w:rsidRPr="001738A1" w:rsidRDefault="00750522" w:rsidP="000052A1">
      <w:pPr>
        <w:numPr>
          <w:ilvl w:val="0"/>
          <w:numId w:val="5"/>
        </w:numPr>
        <w:suppressAutoHyphens/>
        <w:spacing w:after="0" w:line="276" w:lineRule="auto"/>
        <w:ind w:right="51"/>
        <w:jc w:val="both"/>
        <w:rPr>
          <w:rFonts w:cs="Arial"/>
          <w:szCs w:val="20"/>
        </w:rPr>
      </w:pPr>
      <w:r w:rsidRPr="001738A1">
        <w:rPr>
          <w:rFonts w:cs="Arial"/>
          <w:szCs w:val="20"/>
        </w:rPr>
        <w:t xml:space="preserve">¿Para quién o quienes es útil mi </w:t>
      </w:r>
      <w:r w:rsidR="00042E3E" w:rsidRPr="001738A1">
        <w:rPr>
          <w:rFonts w:cs="Arial"/>
          <w:szCs w:val="20"/>
        </w:rPr>
        <w:t>proyecto</w:t>
      </w:r>
      <w:r w:rsidRPr="001738A1">
        <w:rPr>
          <w:rFonts w:cs="Arial"/>
          <w:szCs w:val="20"/>
        </w:rPr>
        <w:t xml:space="preserve">? </w:t>
      </w:r>
    </w:p>
    <w:p w14:paraId="2312DE17" w14:textId="3B3DBE70" w:rsidR="00750522" w:rsidRPr="001738A1" w:rsidRDefault="00750522" w:rsidP="000052A1">
      <w:pPr>
        <w:numPr>
          <w:ilvl w:val="0"/>
          <w:numId w:val="5"/>
        </w:numPr>
        <w:suppressAutoHyphens/>
        <w:spacing w:after="0" w:line="276" w:lineRule="auto"/>
        <w:ind w:right="51"/>
        <w:jc w:val="both"/>
        <w:rPr>
          <w:rFonts w:cs="Arial"/>
          <w:szCs w:val="20"/>
        </w:rPr>
      </w:pPr>
      <w:r w:rsidRPr="001738A1">
        <w:rPr>
          <w:rFonts w:cs="Arial"/>
          <w:szCs w:val="20"/>
        </w:rPr>
        <w:t xml:space="preserve">¿Quiénes serían los potenciales usuarios de mi </w:t>
      </w:r>
      <w:r w:rsidR="00042E3E" w:rsidRPr="001738A1">
        <w:rPr>
          <w:rFonts w:cs="Arial"/>
          <w:szCs w:val="20"/>
        </w:rPr>
        <w:t>proyecto</w:t>
      </w:r>
      <w:r w:rsidRPr="001738A1">
        <w:rPr>
          <w:rFonts w:cs="Arial"/>
          <w:szCs w:val="20"/>
        </w:rPr>
        <w:t xml:space="preserve">? </w:t>
      </w:r>
    </w:p>
    <w:p w14:paraId="25DED007" w14:textId="2F1D149B" w:rsidR="00750522" w:rsidRPr="001738A1" w:rsidRDefault="00750522" w:rsidP="000052A1">
      <w:pPr>
        <w:numPr>
          <w:ilvl w:val="0"/>
          <w:numId w:val="5"/>
        </w:numPr>
        <w:suppressAutoHyphens/>
        <w:spacing w:after="0" w:line="276" w:lineRule="auto"/>
        <w:ind w:right="51"/>
        <w:jc w:val="both"/>
        <w:rPr>
          <w:rFonts w:cs="Arial"/>
          <w:szCs w:val="20"/>
        </w:rPr>
      </w:pPr>
      <w:r w:rsidRPr="001738A1">
        <w:rPr>
          <w:rFonts w:cs="Arial"/>
          <w:szCs w:val="20"/>
        </w:rPr>
        <w:t xml:space="preserve">¿Cuáles beneficios obtendrán los usuarios de mi </w:t>
      </w:r>
      <w:r w:rsidR="00042E3E" w:rsidRPr="001738A1">
        <w:rPr>
          <w:rFonts w:cs="Arial"/>
          <w:szCs w:val="20"/>
        </w:rPr>
        <w:t>proyecto</w:t>
      </w:r>
      <w:r w:rsidRPr="001738A1">
        <w:rPr>
          <w:rFonts w:cs="Arial"/>
          <w:szCs w:val="20"/>
        </w:rPr>
        <w:t>?</w:t>
      </w:r>
    </w:p>
    <w:p w14:paraId="6FDF74CE" w14:textId="0EA451D1" w:rsidR="00750522" w:rsidRPr="001738A1" w:rsidRDefault="00750522" w:rsidP="000052A1">
      <w:pPr>
        <w:numPr>
          <w:ilvl w:val="0"/>
          <w:numId w:val="5"/>
        </w:numPr>
        <w:suppressAutoHyphens/>
        <w:spacing w:after="0" w:line="276" w:lineRule="auto"/>
        <w:ind w:right="51"/>
        <w:jc w:val="both"/>
        <w:rPr>
          <w:rFonts w:cs="Arial"/>
          <w:szCs w:val="20"/>
        </w:rPr>
      </w:pPr>
      <w:r w:rsidRPr="001738A1">
        <w:rPr>
          <w:rFonts w:cs="Arial"/>
          <w:szCs w:val="20"/>
        </w:rPr>
        <w:t>¿Cuál es la diferencia entre mi programa y otros existentes en el mercado</w:t>
      </w:r>
      <w:r w:rsidR="00042E3E" w:rsidRPr="001738A1">
        <w:rPr>
          <w:rFonts w:cs="Arial"/>
          <w:szCs w:val="20"/>
        </w:rPr>
        <w:t xml:space="preserve"> o en la empresa</w:t>
      </w:r>
      <w:r w:rsidRPr="001738A1">
        <w:rPr>
          <w:rFonts w:cs="Arial"/>
          <w:szCs w:val="20"/>
        </w:rPr>
        <w:t>?</w:t>
      </w:r>
    </w:p>
    <w:p w14:paraId="6A9101FD" w14:textId="3D9480D5" w:rsidR="00750522" w:rsidRPr="001738A1" w:rsidRDefault="00750522" w:rsidP="000052A1">
      <w:pPr>
        <w:numPr>
          <w:ilvl w:val="0"/>
          <w:numId w:val="5"/>
        </w:numPr>
        <w:suppressAutoHyphens/>
        <w:spacing w:after="0" w:line="276" w:lineRule="auto"/>
        <w:ind w:right="51"/>
        <w:jc w:val="both"/>
        <w:rPr>
          <w:rFonts w:cs="Arial"/>
          <w:szCs w:val="20"/>
        </w:rPr>
      </w:pPr>
      <w:r w:rsidRPr="001738A1">
        <w:rPr>
          <w:rFonts w:cs="Arial"/>
          <w:szCs w:val="20"/>
        </w:rPr>
        <w:t xml:space="preserve">¿Mi </w:t>
      </w:r>
      <w:r w:rsidR="00042E3E" w:rsidRPr="001738A1">
        <w:rPr>
          <w:rFonts w:cs="Arial"/>
          <w:szCs w:val="20"/>
        </w:rPr>
        <w:t>proyecto</w:t>
      </w:r>
      <w:r w:rsidRPr="001738A1">
        <w:rPr>
          <w:rFonts w:cs="Arial"/>
          <w:szCs w:val="20"/>
        </w:rPr>
        <w:t xml:space="preserve"> contribuye con el conocimiento sobre la aplicación de una tecnología específica?</w:t>
      </w:r>
    </w:p>
    <w:p w14:paraId="58062A30" w14:textId="3EC6711A" w:rsidR="00750522" w:rsidRPr="001738A1" w:rsidRDefault="00750522" w:rsidP="000052A1">
      <w:pPr>
        <w:numPr>
          <w:ilvl w:val="0"/>
          <w:numId w:val="5"/>
        </w:numPr>
        <w:suppressAutoHyphens/>
        <w:spacing w:after="0" w:line="276" w:lineRule="auto"/>
        <w:ind w:right="51"/>
        <w:jc w:val="both"/>
        <w:rPr>
          <w:rFonts w:cs="Arial"/>
          <w:szCs w:val="20"/>
        </w:rPr>
      </w:pPr>
      <w:r w:rsidRPr="001738A1">
        <w:rPr>
          <w:rFonts w:cs="Arial"/>
          <w:szCs w:val="20"/>
        </w:rPr>
        <w:t xml:space="preserve">¿Mi </w:t>
      </w:r>
      <w:r w:rsidR="00042E3E" w:rsidRPr="001738A1">
        <w:rPr>
          <w:rFonts w:cs="Arial"/>
          <w:szCs w:val="20"/>
        </w:rPr>
        <w:t>proyecto</w:t>
      </w:r>
      <w:r w:rsidRPr="001738A1">
        <w:rPr>
          <w:rFonts w:cs="Arial"/>
          <w:szCs w:val="20"/>
        </w:rPr>
        <w:t xml:space="preserve"> contribuye a la innovación tecnológica?</w:t>
      </w:r>
    </w:p>
    <w:p w14:paraId="7F8D6720" w14:textId="77777777" w:rsidR="00750522" w:rsidRPr="001738A1" w:rsidRDefault="00750522" w:rsidP="000052A1">
      <w:pPr>
        <w:spacing w:after="0"/>
        <w:ind w:right="51"/>
        <w:jc w:val="both"/>
        <w:rPr>
          <w:rFonts w:cs="Arial"/>
          <w:szCs w:val="20"/>
        </w:rPr>
      </w:pPr>
    </w:p>
    <w:p w14:paraId="6EBA21D8" w14:textId="7E565D2C" w:rsidR="00750522" w:rsidRPr="001738A1" w:rsidRDefault="79586B40" w:rsidP="000052A1">
      <w:pPr>
        <w:spacing w:after="0"/>
        <w:ind w:right="51"/>
        <w:jc w:val="both"/>
        <w:rPr>
          <w:rFonts w:cs="Arial"/>
          <w:color w:val="auto"/>
          <w:szCs w:val="20"/>
        </w:rPr>
      </w:pPr>
      <w:r w:rsidRPr="001738A1">
        <w:rPr>
          <w:rFonts w:cs="Arial"/>
          <w:color w:val="auto"/>
          <w:szCs w:val="20"/>
        </w:rPr>
        <w:t xml:space="preserve">En una práctica profesional, los estudiantes tienen asignado el problema y el tiempo para dar respuesta a este problema. Sin embargo, es necesario que se desarrolle un análisis del problema y se argumente la pertinencia del proyecto en el marco general del desarrollo tecnológico de una empresa y del país (aunque también en el contexto específico de la empresa para la que se desarrolla el producto, pues no todas cuentan con las mismas características). </w:t>
      </w:r>
    </w:p>
    <w:p w14:paraId="75B158F8" w14:textId="77777777" w:rsidR="00750522" w:rsidRPr="000B4593" w:rsidRDefault="00750522" w:rsidP="00DB4F81"/>
    <w:p w14:paraId="2FAF2BE3" w14:textId="050BF8BA" w:rsidR="00750522" w:rsidRDefault="00750522" w:rsidP="00DB4F81"/>
    <w:p w14:paraId="3751A0DB" w14:textId="151D20EA" w:rsidR="00DB4F81" w:rsidRDefault="00DB4F81" w:rsidP="00DB4F81"/>
    <w:p w14:paraId="1984616B" w14:textId="700D0196" w:rsidR="00DB4F81" w:rsidRDefault="00DB4F81" w:rsidP="00DB4F81"/>
    <w:p w14:paraId="3E02CDF4" w14:textId="1FB5C4B6" w:rsidR="00DB4F81" w:rsidRDefault="00DB4F81" w:rsidP="00DB4F81"/>
    <w:p w14:paraId="1B484379" w14:textId="025F329D" w:rsidR="00612081" w:rsidRDefault="00612081" w:rsidP="00DB4F81"/>
    <w:p w14:paraId="1925687C" w14:textId="370E3358" w:rsidR="00612081" w:rsidRDefault="00612081" w:rsidP="00DB4F81"/>
    <w:p w14:paraId="36D49022" w14:textId="41DDD444" w:rsidR="00612081" w:rsidRDefault="00612081" w:rsidP="00DB4F81"/>
    <w:p w14:paraId="7624FB95" w14:textId="4266992E" w:rsidR="00612081" w:rsidRDefault="00612081" w:rsidP="00DB4F81"/>
    <w:p w14:paraId="750F6442" w14:textId="7A2BEF19" w:rsidR="00612081" w:rsidRDefault="00612081" w:rsidP="00DB4F81"/>
    <w:p w14:paraId="028094B0" w14:textId="612493A7" w:rsidR="00612081" w:rsidRDefault="00612081" w:rsidP="00DB4F81"/>
    <w:p w14:paraId="53415F2F" w14:textId="6B765BB6" w:rsidR="00612081" w:rsidRDefault="00612081" w:rsidP="00DB4F81"/>
    <w:p w14:paraId="36A953AC" w14:textId="2A5F046F" w:rsidR="00612081" w:rsidRDefault="00612081" w:rsidP="00DB4F81"/>
    <w:p w14:paraId="1A39E53A" w14:textId="076D622F" w:rsidR="00612081" w:rsidRDefault="00612081" w:rsidP="00DB4F81"/>
    <w:p w14:paraId="0076CB15" w14:textId="4484B1E5" w:rsidR="00750522" w:rsidRPr="00DB4F81" w:rsidRDefault="00750522" w:rsidP="00DB4F81">
      <w:pPr>
        <w:pStyle w:val="Ttulo"/>
      </w:pPr>
      <w:bookmarkStart w:id="14" w:name="_Toc16232894"/>
      <w:proofErr w:type="spellStart"/>
      <w:r w:rsidRPr="00DB4F81">
        <w:t>Capítulo</w:t>
      </w:r>
      <w:proofErr w:type="spellEnd"/>
      <w:r w:rsidRPr="00DB4F81">
        <w:t xml:space="preserve"> </w:t>
      </w:r>
      <w:r w:rsidR="00DE7C48">
        <w:t>II</w:t>
      </w:r>
      <w:bookmarkEnd w:id="14"/>
      <w:r w:rsidR="00ED7212" w:rsidRPr="00DB4F81">
        <w:t xml:space="preserve"> </w:t>
      </w:r>
    </w:p>
    <w:p w14:paraId="6859A1EB" w14:textId="77777777" w:rsidR="00750522" w:rsidRPr="00ED7212" w:rsidRDefault="00750522" w:rsidP="00706295">
      <w:pPr>
        <w:rPr>
          <w:highlight w:val="yellow"/>
        </w:rPr>
      </w:pPr>
    </w:p>
    <w:p w14:paraId="51A5A48A" w14:textId="0A0A70A1" w:rsidR="00750522" w:rsidRPr="00DB4F81" w:rsidRDefault="00750522" w:rsidP="00DB4F81">
      <w:pPr>
        <w:pStyle w:val="Ttulo2"/>
        <w:numPr>
          <w:ilvl w:val="0"/>
          <w:numId w:val="17"/>
        </w:numPr>
      </w:pPr>
      <w:bookmarkStart w:id="15" w:name="_Toc16232895"/>
      <w:r w:rsidRPr="00DB4F81">
        <w:t xml:space="preserve">Revisión de </w:t>
      </w:r>
      <w:r w:rsidR="00DB4F81">
        <w:t>l</w:t>
      </w:r>
      <w:r w:rsidRPr="00DB4F81">
        <w:t>iteratura</w:t>
      </w:r>
      <w:bookmarkEnd w:id="15"/>
    </w:p>
    <w:p w14:paraId="5AA62436" w14:textId="77777777" w:rsidR="00750522" w:rsidRPr="00ED7212" w:rsidRDefault="00750522" w:rsidP="00706295">
      <w:pPr>
        <w:rPr>
          <w:highlight w:val="yellow"/>
        </w:rPr>
      </w:pPr>
    </w:p>
    <w:p w14:paraId="32C822E7" w14:textId="7FE4D5BF" w:rsidR="00750522" w:rsidRPr="00DB4F81" w:rsidRDefault="001C3CE0" w:rsidP="00DB4F81">
      <w:pPr>
        <w:pStyle w:val="Ttulo2"/>
      </w:pPr>
      <w:bookmarkStart w:id="16" w:name="_Toc16232896"/>
      <w:r>
        <w:t>2.1</w:t>
      </w:r>
      <w:r w:rsidR="00922281">
        <w:t xml:space="preserve"> </w:t>
      </w:r>
      <w:r w:rsidR="00750522" w:rsidRPr="00DB4F81">
        <w:t>Marco teórico</w:t>
      </w:r>
      <w:bookmarkEnd w:id="16"/>
    </w:p>
    <w:p w14:paraId="18EB3AE4" w14:textId="77777777" w:rsidR="00DB4F81" w:rsidRPr="00ED7212" w:rsidRDefault="00DB4F81" w:rsidP="00706295">
      <w:pPr>
        <w:rPr>
          <w:highlight w:val="yellow"/>
        </w:rPr>
      </w:pPr>
    </w:p>
    <w:p w14:paraId="42EFD85A" w14:textId="7734FF9F" w:rsidR="00750522" w:rsidRPr="00922281" w:rsidRDefault="79586B40" w:rsidP="79586B40">
      <w:pPr>
        <w:spacing w:after="0"/>
        <w:jc w:val="both"/>
        <w:rPr>
          <w:rFonts w:cs="Arial"/>
          <w:strike/>
          <w:color w:val="auto"/>
        </w:rPr>
      </w:pPr>
      <w:r w:rsidRPr="00922281">
        <w:rPr>
          <w:rFonts w:cs="Arial"/>
          <w:color w:val="auto"/>
        </w:rPr>
        <w:t>Vale la pena precisar lo que se asumen por marco teórico, según cada uno de los tipos de proyecto (pueda que en uno u otro caso incluso no sea necesario. Un marco teórico, en sentido estricto, hace referencia a las corrientes teóricas dentro de las cuales el problema de investigación adquiere su fundamento y su significado. No se trata de un glosario de conceptos, sino de los referentes teóricos que sustentarán la investigación expuestos de forma precisa, sintética y articulada. Si no es esto lo que se busca o lo que procede por la naturaleza del proyecto, vale la pena precisarlo. En el caso de los estudiantes de computación, podría ahondarse en los tipos de lenguaje, tecnologías que se usan en el desarrollo del producto para que al lector le quede claro por qué se escogió un lenguaje, etc.</w:t>
      </w:r>
    </w:p>
    <w:p w14:paraId="064BC5C6" w14:textId="77777777" w:rsidR="00750522" w:rsidRPr="00ED7212" w:rsidRDefault="00750522" w:rsidP="00706295">
      <w:pPr>
        <w:rPr>
          <w:highlight w:val="yellow"/>
        </w:rPr>
      </w:pPr>
    </w:p>
    <w:p w14:paraId="23EEDE93" w14:textId="0C60122F" w:rsidR="00750522" w:rsidRPr="00B44748" w:rsidRDefault="00DB4F81" w:rsidP="00DB4F81">
      <w:pPr>
        <w:pStyle w:val="Ttulo2"/>
      </w:pPr>
      <w:bookmarkStart w:id="17" w:name="_Toc16232897"/>
      <w:r w:rsidRPr="00B44748">
        <w:t xml:space="preserve">2.2. </w:t>
      </w:r>
      <w:r w:rsidR="00750522" w:rsidRPr="00B44748">
        <w:t>Trabajos relacionados</w:t>
      </w:r>
      <w:bookmarkEnd w:id="17"/>
    </w:p>
    <w:p w14:paraId="059E6B32" w14:textId="77777777" w:rsidR="00DB4F81" w:rsidRPr="00ED7212" w:rsidRDefault="00DB4F81" w:rsidP="5A868A48">
      <w:pPr>
        <w:rPr>
          <w:strike/>
          <w:highlight w:val="yellow"/>
        </w:rPr>
      </w:pPr>
    </w:p>
    <w:p w14:paraId="540DA48D" w14:textId="02F56980" w:rsidR="00750522" w:rsidRPr="00922281" w:rsidRDefault="5A868A48" w:rsidP="007F604D">
      <w:pPr>
        <w:jc w:val="both"/>
        <w:rPr>
          <w:color w:val="auto"/>
        </w:rPr>
      </w:pPr>
      <w:r w:rsidRPr="00922281">
        <w:rPr>
          <w:color w:val="auto"/>
        </w:rPr>
        <w:t xml:space="preserve">Realizar una revisión detallada de bibliografía (investigaciones, proyectos) tanto a lo interno como a lo externo del país relacionados con el problema del proyecto. Se debe mencionar los objetivos de estos trabajos, la metodología o procedimientos, los resultados y las conclusiones de cada uno. </w:t>
      </w:r>
      <w:r w:rsidR="00A5081B" w:rsidRPr="00922281">
        <w:rPr>
          <w:color w:val="auto"/>
        </w:rPr>
        <w:t xml:space="preserve">En la siguiente tabla se presenta una guía de elementos para </w:t>
      </w:r>
      <w:r w:rsidR="001606CE" w:rsidRPr="00922281">
        <w:rPr>
          <w:color w:val="auto"/>
        </w:rPr>
        <w:t>que el estudiante tome en cuenta a la hora de redactar este apartado.</w:t>
      </w:r>
    </w:p>
    <w:tbl>
      <w:tblPr>
        <w:tblStyle w:val="Tablaconcuadrculaclara"/>
        <w:tblW w:w="0" w:type="auto"/>
        <w:tblLayout w:type="fixed"/>
        <w:tblLook w:val="04A0" w:firstRow="1" w:lastRow="0" w:firstColumn="1" w:lastColumn="0" w:noHBand="0" w:noVBand="1"/>
      </w:tblPr>
      <w:tblGrid>
        <w:gridCol w:w="988"/>
        <w:gridCol w:w="708"/>
        <w:gridCol w:w="1292"/>
        <w:gridCol w:w="1186"/>
        <w:gridCol w:w="1469"/>
        <w:gridCol w:w="1611"/>
        <w:gridCol w:w="1576"/>
      </w:tblGrid>
      <w:tr w:rsidR="0044125A" w:rsidRPr="00922281" w14:paraId="5B6AC5B1" w14:textId="42CB1C80" w:rsidTr="00D335DA">
        <w:trPr>
          <w:tblHeader/>
        </w:trPr>
        <w:tc>
          <w:tcPr>
            <w:tcW w:w="988" w:type="dxa"/>
          </w:tcPr>
          <w:p w14:paraId="08ED483D" w14:textId="5ECE006A" w:rsidR="001606CE" w:rsidRPr="00D335DA" w:rsidRDefault="001606CE" w:rsidP="00B12BE7">
            <w:pPr>
              <w:jc w:val="both"/>
              <w:rPr>
                <w:b/>
                <w:color w:val="auto"/>
                <w:sz w:val="20"/>
              </w:rPr>
            </w:pPr>
            <w:r w:rsidRPr="00D335DA">
              <w:rPr>
                <w:b/>
                <w:color w:val="auto"/>
                <w:sz w:val="20"/>
              </w:rPr>
              <w:t>Autor (es)</w:t>
            </w:r>
          </w:p>
        </w:tc>
        <w:tc>
          <w:tcPr>
            <w:tcW w:w="708" w:type="dxa"/>
          </w:tcPr>
          <w:p w14:paraId="11F912D2" w14:textId="763E5619" w:rsidR="001606CE" w:rsidRPr="00D335DA" w:rsidRDefault="001606CE" w:rsidP="00B12BE7">
            <w:pPr>
              <w:jc w:val="both"/>
              <w:rPr>
                <w:b/>
                <w:color w:val="auto"/>
                <w:sz w:val="20"/>
              </w:rPr>
            </w:pPr>
            <w:r w:rsidRPr="00D335DA">
              <w:rPr>
                <w:b/>
                <w:color w:val="auto"/>
                <w:sz w:val="20"/>
              </w:rPr>
              <w:t>Año</w:t>
            </w:r>
          </w:p>
        </w:tc>
        <w:tc>
          <w:tcPr>
            <w:tcW w:w="1292" w:type="dxa"/>
          </w:tcPr>
          <w:p w14:paraId="1B53C0C8" w14:textId="3564AEC6" w:rsidR="001606CE" w:rsidRPr="00D335DA" w:rsidRDefault="001606CE" w:rsidP="00B12BE7">
            <w:pPr>
              <w:jc w:val="both"/>
              <w:rPr>
                <w:b/>
                <w:color w:val="auto"/>
                <w:sz w:val="20"/>
              </w:rPr>
            </w:pPr>
            <w:r w:rsidRPr="00D335DA">
              <w:rPr>
                <w:b/>
                <w:color w:val="auto"/>
                <w:sz w:val="20"/>
              </w:rPr>
              <w:t>Tipo de investigación</w:t>
            </w:r>
          </w:p>
        </w:tc>
        <w:tc>
          <w:tcPr>
            <w:tcW w:w="1186" w:type="dxa"/>
          </w:tcPr>
          <w:p w14:paraId="1456CDD9" w14:textId="77777777" w:rsidR="001606CE" w:rsidRPr="00D335DA" w:rsidRDefault="001606CE" w:rsidP="00B12BE7">
            <w:pPr>
              <w:jc w:val="both"/>
              <w:rPr>
                <w:b/>
                <w:color w:val="auto"/>
                <w:sz w:val="20"/>
              </w:rPr>
            </w:pPr>
            <w:r w:rsidRPr="00D335DA">
              <w:rPr>
                <w:b/>
                <w:color w:val="auto"/>
                <w:sz w:val="20"/>
              </w:rPr>
              <w:t>¿Qué se hizo?</w:t>
            </w:r>
          </w:p>
          <w:p w14:paraId="77177EDC" w14:textId="741FEE37" w:rsidR="001606CE" w:rsidRPr="00D335DA" w:rsidRDefault="001606CE" w:rsidP="00B12BE7">
            <w:pPr>
              <w:jc w:val="both"/>
              <w:rPr>
                <w:b/>
                <w:color w:val="auto"/>
                <w:sz w:val="20"/>
              </w:rPr>
            </w:pPr>
            <w:r w:rsidRPr="00D335DA">
              <w:rPr>
                <w:b/>
                <w:color w:val="auto"/>
                <w:sz w:val="20"/>
              </w:rPr>
              <w:t>Objetivos</w:t>
            </w:r>
          </w:p>
        </w:tc>
        <w:tc>
          <w:tcPr>
            <w:tcW w:w="1469" w:type="dxa"/>
          </w:tcPr>
          <w:p w14:paraId="68B083BB" w14:textId="77777777" w:rsidR="001606CE" w:rsidRPr="00D335DA" w:rsidRDefault="001606CE" w:rsidP="00B12BE7">
            <w:pPr>
              <w:jc w:val="both"/>
              <w:rPr>
                <w:b/>
                <w:color w:val="auto"/>
                <w:sz w:val="20"/>
              </w:rPr>
            </w:pPr>
            <w:r w:rsidRPr="00D335DA">
              <w:rPr>
                <w:b/>
                <w:color w:val="auto"/>
                <w:sz w:val="20"/>
              </w:rPr>
              <w:t>¿Cómo se hizo?</w:t>
            </w:r>
          </w:p>
          <w:p w14:paraId="2CB6AAB0" w14:textId="2BAC5F77" w:rsidR="001606CE" w:rsidRPr="00D335DA" w:rsidRDefault="001606CE" w:rsidP="00B12BE7">
            <w:pPr>
              <w:jc w:val="both"/>
              <w:rPr>
                <w:b/>
                <w:color w:val="auto"/>
                <w:sz w:val="20"/>
              </w:rPr>
            </w:pPr>
            <w:r w:rsidRPr="00D335DA">
              <w:rPr>
                <w:b/>
                <w:color w:val="auto"/>
                <w:sz w:val="20"/>
              </w:rPr>
              <w:t>Metodología</w:t>
            </w:r>
          </w:p>
        </w:tc>
        <w:tc>
          <w:tcPr>
            <w:tcW w:w="1611" w:type="dxa"/>
          </w:tcPr>
          <w:p w14:paraId="3B9BC992" w14:textId="77777777" w:rsidR="001606CE" w:rsidRPr="00D335DA" w:rsidRDefault="001606CE" w:rsidP="00B12BE7">
            <w:pPr>
              <w:jc w:val="both"/>
              <w:rPr>
                <w:b/>
                <w:color w:val="auto"/>
                <w:sz w:val="20"/>
              </w:rPr>
            </w:pPr>
            <w:r w:rsidRPr="00D335DA">
              <w:rPr>
                <w:b/>
                <w:color w:val="auto"/>
                <w:sz w:val="20"/>
              </w:rPr>
              <w:t>¿Qué se obtuvo?</w:t>
            </w:r>
          </w:p>
          <w:p w14:paraId="08A471EC" w14:textId="43E7E3E5" w:rsidR="001606CE" w:rsidRPr="00D335DA" w:rsidRDefault="001606CE" w:rsidP="00B12BE7">
            <w:pPr>
              <w:jc w:val="both"/>
              <w:rPr>
                <w:b/>
                <w:color w:val="auto"/>
                <w:sz w:val="20"/>
              </w:rPr>
            </w:pPr>
            <w:r w:rsidRPr="00D335DA">
              <w:rPr>
                <w:b/>
                <w:color w:val="auto"/>
                <w:sz w:val="20"/>
              </w:rPr>
              <w:t>Conclusiones</w:t>
            </w:r>
          </w:p>
        </w:tc>
        <w:tc>
          <w:tcPr>
            <w:tcW w:w="1576" w:type="dxa"/>
          </w:tcPr>
          <w:p w14:paraId="5D232A5C" w14:textId="77777777" w:rsidR="001606CE" w:rsidRPr="00D335DA" w:rsidRDefault="001606CE" w:rsidP="00B12BE7">
            <w:pPr>
              <w:jc w:val="both"/>
              <w:rPr>
                <w:b/>
                <w:color w:val="auto"/>
                <w:sz w:val="20"/>
              </w:rPr>
            </w:pPr>
            <w:r w:rsidRPr="00D335DA">
              <w:rPr>
                <w:b/>
                <w:color w:val="auto"/>
                <w:sz w:val="20"/>
              </w:rPr>
              <w:t>¿Qué aporta esta investigación a mi trabajo?</w:t>
            </w:r>
          </w:p>
          <w:p w14:paraId="05112B0D" w14:textId="2224065B" w:rsidR="001606CE" w:rsidRPr="00D335DA" w:rsidRDefault="001606CE" w:rsidP="00B12BE7">
            <w:pPr>
              <w:jc w:val="both"/>
              <w:rPr>
                <w:b/>
                <w:color w:val="auto"/>
                <w:sz w:val="20"/>
              </w:rPr>
            </w:pPr>
            <w:r w:rsidRPr="00D335DA">
              <w:rPr>
                <w:b/>
                <w:color w:val="auto"/>
                <w:sz w:val="20"/>
              </w:rPr>
              <w:t>Valoración crítica</w:t>
            </w:r>
          </w:p>
        </w:tc>
      </w:tr>
      <w:tr w:rsidR="0044125A" w:rsidRPr="00922281" w14:paraId="521C55B8" w14:textId="77777777" w:rsidTr="00D335DA">
        <w:tc>
          <w:tcPr>
            <w:tcW w:w="988" w:type="dxa"/>
          </w:tcPr>
          <w:p w14:paraId="0A9EE50B" w14:textId="77777777" w:rsidR="001606CE" w:rsidRPr="00922281" w:rsidRDefault="001606CE" w:rsidP="007F604D">
            <w:pPr>
              <w:jc w:val="both"/>
              <w:rPr>
                <w:color w:val="auto"/>
              </w:rPr>
            </w:pPr>
          </w:p>
        </w:tc>
        <w:tc>
          <w:tcPr>
            <w:tcW w:w="708" w:type="dxa"/>
          </w:tcPr>
          <w:p w14:paraId="0CC5866E" w14:textId="77777777" w:rsidR="001606CE" w:rsidRPr="00922281" w:rsidRDefault="001606CE" w:rsidP="007F604D">
            <w:pPr>
              <w:jc w:val="both"/>
              <w:rPr>
                <w:color w:val="auto"/>
              </w:rPr>
            </w:pPr>
          </w:p>
        </w:tc>
        <w:tc>
          <w:tcPr>
            <w:tcW w:w="1292" w:type="dxa"/>
          </w:tcPr>
          <w:p w14:paraId="10C2DC9E" w14:textId="77777777" w:rsidR="001606CE" w:rsidRPr="00922281" w:rsidRDefault="001606CE" w:rsidP="007F604D">
            <w:pPr>
              <w:jc w:val="both"/>
              <w:rPr>
                <w:color w:val="auto"/>
              </w:rPr>
            </w:pPr>
          </w:p>
        </w:tc>
        <w:tc>
          <w:tcPr>
            <w:tcW w:w="1186" w:type="dxa"/>
          </w:tcPr>
          <w:p w14:paraId="1E9644C9" w14:textId="77777777" w:rsidR="001606CE" w:rsidRPr="00922281" w:rsidRDefault="001606CE" w:rsidP="007F604D">
            <w:pPr>
              <w:jc w:val="both"/>
              <w:rPr>
                <w:color w:val="auto"/>
              </w:rPr>
            </w:pPr>
          </w:p>
        </w:tc>
        <w:tc>
          <w:tcPr>
            <w:tcW w:w="1469" w:type="dxa"/>
          </w:tcPr>
          <w:p w14:paraId="05D98D05" w14:textId="77777777" w:rsidR="001606CE" w:rsidRPr="00922281" w:rsidRDefault="001606CE" w:rsidP="007F604D">
            <w:pPr>
              <w:jc w:val="both"/>
              <w:rPr>
                <w:color w:val="auto"/>
              </w:rPr>
            </w:pPr>
          </w:p>
        </w:tc>
        <w:tc>
          <w:tcPr>
            <w:tcW w:w="1611" w:type="dxa"/>
          </w:tcPr>
          <w:p w14:paraId="06039C90" w14:textId="77777777" w:rsidR="001606CE" w:rsidRPr="00922281" w:rsidRDefault="001606CE" w:rsidP="007F604D">
            <w:pPr>
              <w:jc w:val="both"/>
              <w:rPr>
                <w:color w:val="auto"/>
              </w:rPr>
            </w:pPr>
          </w:p>
        </w:tc>
        <w:tc>
          <w:tcPr>
            <w:tcW w:w="1576" w:type="dxa"/>
          </w:tcPr>
          <w:p w14:paraId="5399E613" w14:textId="77777777" w:rsidR="001606CE" w:rsidRPr="00922281" w:rsidRDefault="001606CE" w:rsidP="007F604D">
            <w:pPr>
              <w:jc w:val="both"/>
              <w:rPr>
                <w:color w:val="auto"/>
              </w:rPr>
            </w:pPr>
          </w:p>
        </w:tc>
      </w:tr>
    </w:tbl>
    <w:p w14:paraId="1BDD0FE5" w14:textId="77777777" w:rsidR="001606CE" w:rsidRPr="007F604D" w:rsidRDefault="001606CE" w:rsidP="007F604D">
      <w:pPr>
        <w:jc w:val="both"/>
        <w:rPr>
          <w:color w:val="002060"/>
        </w:rPr>
      </w:pPr>
    </w:p>
    <w:p w14:paraId="2A6E9D60" w14:textId="215553D3" w:rsidR="00750522" w:rsidRDefault="00750522" w:rsidP="00B44748"/>
    <w:p w14:paraId="5B4BC805" w14:textId="77777777" w:rsidR="00D335DA" w:rsidRDefault="00D335DA" w:rsidP="00B44748"/>
    <w:p w14:paraId="5A064738" w14:textId="5B7B0A89" w:rsidR="00612081" w:rsidRPr="000B4593" w:rsidRDefault="00612081" w:rsidP="00B44748"/>
    <w:p w14:paraId="709831C8" w14:textId="5683B456" w:rsidR="00750522" w:rsidRPr="00797095" w:rsidRDefault="00750522" w:rsidP="00DB4F81">
      <w:pPr>
        <w:pStyle w:val="Ttulo"/>
        <w:rPr>
          <w:lang w:val="es-CR"/>
        </w:rPr>
      </w:pPr>
      <w:bookmarkStart w:id="18" w:name="_Toc16232898"/>
      <w:r w:rsidRPr="00797095">
        <w:rPr>
          <w:lang w:val="es-CR"/>
        </w:rPr>
        <w:t xml:space="preserve">Capítulo </w:t>
      </w:r>
      <w:r w:rsidR="00DE7C48" w:rsidRPr="00797095">
        <w:rPr>
          <w:lang w:val="es-CR"/>
        </w:rPr>
        <w:t>III</w:t>
      </w:r>
      <w:bookmarkEnd w:id="18"/>
    </w:p>
    <w:p w14:paraId="19BAB18E" w14:textId="77777777" w:rsidR="00750522" w:rsidRPr="00922281" w:rsidRDefault="00750522" w:rsidP="00B44748">
      <w:pPr>
        <w:rPr>
          <w:color w:val="auto"/>
        </w:rPr>
      </w:pPr>
    </w:p>
    <w:p w14:paraId="2A3A5DA5" w14:textId="608AA1D4" w:rsidR="00750522" w:rsidRPr="00922281" w:rsidRDefault="00750522" w:rsidP="00922281">
      <w:pPr>
        <w:pStyle w:val="Ttulo2"/>
        <w:numPr>
          <w:ilvl w:val="0"/>
          <w:numId w:val="17"/>
        </w:numPr>
      </w:pPr>
      <w:bookmarkStart w:id="19" w:name="_Toc16232899"/>
      <w:r w:rsidRPr="00922281">
        <w:t>Solución planteada</w:t>
      </w:r>
      <w:bookmarkEnd w:id="19"/>
    </w:p>
    <w:p w14:paraId="1C273A3E" w14:textId="77777777" w:rsidR="00750522" w:rsidRPr="00922281" w:rsidRDefault="00750522" w:rsidP="00B44748">
      <w:pPr>
        <w:rPr>
          <w:color w:val="auto"/>
        </w:rPr>
      </w:pPr>
    </w:p>
    <w:p w14:paraId="27F211F3" w14:textId="4574BC8A" w:rsidR="00750522" w:rsidRPr="00922281" w:rsidRDefault="00DB4F81" w:rsidP="00DB4F81">
      <w:pPr>
        <w:pStyle w:val="Ttulo2"/>
      </w:pPr>
      <w:bookmarkStart w:id="20" w:name="_Toc16232900"/>
      <w:r w:rsidRPr="00922281">
        <w:t xml:space="preserve">3.1. </w:t>
      </w:r>
      <w:r w:rsidR="00750522" w:rsidRPr="00922281">
        <w:t>Propuesta</w:t>
      </w:r>
      <w:bookmarkEnd w:id="20"/>
    </w:p>
    <w:p w14:paraId="06C38D97" w14:textId="5765E3B8" w:rsidR="00B24A14" w:rsidRPr="00922281" w:rsidRDefault="00B24A14" w:rsidP="00750522">
      <w:pPr>
        <w:spacing w:after="0"/>
        <w:jc w:val="both"/>
        <w:rPr>
          <w:rFonts w:cs="Arial"/>
          <w:color w:val="auto"/>
        </w:rPr>
      </w:pPr>
    </w:p>
    <w:p w14:paraId="00207BC7" w14:textId="7E632C0A" w:rsidR="00B24A14" w:rsidRPr="00922281" w:rsidRDefault="00B24A14" w:rsidP="00750522">
      <w:pPr>
        <w:spacing w:after="0"/>
        <w:jc w:val="both"/>
        <w:rPr>
          <w:rFonts w:cs="Arial"/>
          <w:color w:val="auto"/>
        </w:rPr>
      </w:pPr>
      <w:r w:rsidRPr="00922281">
        <w:rPr>
          <w:rFonts w:cs="Arial"/>
          <w:color w:val="auto"/>
        </w:rPr>
        <w:t>Se explica con detalle la propuesta de solución y se descr</w:t>
      </w:r>
      <w:r w:rsidR="007B2FED" w:rsidRPr="00922281">
        <w:rPr>
          <w:rFonts w:cs="Arial"/>
          <w:color w:val="auto"/>
        </w:rPr>
        <w:t xml:space="preserve">iben los pasos para desarrollarla. </w:t>
      </w:r>
      <w:r w:rsidRPr="00922281">
        <w:rPr>
          <w:rFonts w:cs="Arial"/>
          <w:color w:val="auto"/>
        </w:rPr>
        <w:t>Ejemplo:</w:t>
      </w:r>
    </w:p>
    <w:p w14:paraId="57BCDDEF" w14:textId="77777777" w:rsidR="00B24A14" w:rsidRPr="00B24A14" w:rsidRDefault="00B24A14" w:rsidP="00750522">
      <w:pPr>
        <w:spacing w:after="0"/>
        <w:jc w:val="both"/>
        <w:rPr>
          <w:rFonts w:cs="Arial"/>
          <w:color w:val="002060"/>
        </w:rPr>
      </w:pPr>
    </w:p>
    <w:p w14:paraId="0CA75E50" w14:textId="1926F64C" w:rsidR="00750522" w:rsidRPr="000B4593" w:rsidRDefault="00750522" w:rsidP="00750522">
      <w:pPr>
        <w:spacing w:after="0"/>
        <w:jc w:val="both"/>
        <w:rPr>
          <w:rFonts w:cs="Arial"/>
        </w:rPr>
      </w:pPr>
      <w:r w:rsidRPr="000B4593">
        <w:rPr>
          <w:rFonts w:cs="Arial"/>
        </w:rPr>
        <w:t xml:space="preserve">Se propone desarrollar una plataforma de software compuesta por un </w:t>
      </w:r>
      <w:proofErr w:type="spellStart"/>
      <w:r w:rsidRPr="000B4593">
        <w:rPr>
          <w:rFonts w:cs="Arial"/>
        </w:rPr>
        <w:t>Backend</w:t>
      </w:r>
      <w:proofErr w:type="spellEnd"/>
      <w:r w:rsidRPr="000B4593">
        <w:rPr>
          <w:rFonts w:cs="Arial"/>
        </w:rPr>
        <w:t xml:space="preserve">, un </w:t>
      </w:r>
      <w:proofErr w:type="spellStart"/>
      <w:r w:rsidRPr="000B4593">
        <w:rPr>
          <w:rFonts w:cs="Arial"/>
        </w:rPr>
        <w:t>Frontend</w:t>
      </w:r>
      <w:proofErr w:type="spellEnd"/>
      <w:r w:rsidRPr="000B4593">
        <w:rPr>
          <w:rFonts w:cs="Arial"/>
        </w:rPr>
        <w:t xml:space="preserve"> y un cliente móvil. A </w:t>
      </w:r>
      <w:r w:rsidR="000B4593" w:rsidRPr="000B4593">
        <w:rPr>
          <w:rFonts w:cs="Arial"/>
        </w:rPr>
        <w:t>continuación,</w:t>
      </w:r>
      <w:r w:rsidRPr="000B4593">
        <w:rPr>
          <w:rFonts w:cs="Arial"/>
        </w:rPr>
        <w:t xml:space="preserve"> se detallan cada uno de estos componentes:</w:t>
      </w:r>
    </w:p>
    <w:p w14:paraId="0BD9DE09" w14:textId="77777777" w:rsidR="00750522" w:rsidRPr="000B4593" w:rsidRDefault="00750522" w:rsidP="00750522">
      <w:pPr>
        <w:pStyle w:val="Prrafodelista"/>
        <w:numPr>
          <w:ilvl w:val="0"/>
          <w:numId w:val="7"/>
        </w:numPr>
        <w:spacing w:after="0"/>
        <w:jc w:val="both"/>
        <w:rPr>
          <w:rFonts w:cs="Arial"/>
        </w:rPr>
      </w:pPr>
      <w:proofErr w:type="spellStart"/>
      <w:r w:rsidRPr="000B4593">
        <w:rPr>
          <w:rFonts w:cs="Arial"/>
        </w:rPr>
        <w:t>Backend</w:t>
      </w:r>
      <w:proofErr w:type="spellEnd"/>
      <w:r w:rsidRPr="000B4593">
        <w:rPr>
          <w:rFonts w:cs="Arial"/>
        </w:rPr>
        <w:t>: se encarga del almacenamiento y gestión de los datos. Como gestor de bases de datos se utilizará MySQL. El Back-</w:t>
      </w:r>
      <w:proofErr w:type="spellStart"/>
      <w:r w:rsidRPr="000B4593">
        <w:rPr>
          <w:rFonts w:cs="Arial"/>
        </w:rPr>
        <w:t>end</w:t>
      </w:r>
      <w:proofErr w:type="spellEnd"/>
      <w:r w:rsidRPr="000B4593">
        <w:rPr>
          <w:rFonts w:cs="Arial"/>
        </w:rPr>
        <w:t xml:space="preserve"> será desarrollado utilizando Node.js.</w:t>
      </w:r>
    </w:p>
    <w:p w14:paraId="4027B0DF" w14:textId="77777777" w:rsidR="00750522" w:rsidRPr="000B4593" w:rsidRDefault="00750522" w:rsidP="00750522">
      <w:pPr>
        <w:pStyle w:val="Prrafodelista"/>
        <w:numPr>
          <w:ilvl w:val="0"/>
          <w:numId w:val="7"/>
        </w:numPr>
        <w:spacing w:after="0"/>
        <w:jc w:val="both"/>
        <w:rPr>
          <w:rFonts w:cs="Arial"/>
        </w:rPr>
      </w:pPr>
      <w:proofErr w:type="spellStart"/>
      <w:r w:rsidRPr="000B4593">
        <w:rPr>
          <w:rFonts w:cs="Arial"/>
        </w:rPr>
        <w:t>Frontend</w:t>
      </w:r>
      <w:proofErr w:type="spellEnd"/>
      <w:r w:rsidRPr="000B4593">
        <w:rPr>
          <w:rFonts w:cs="Arial"/>
        </w:rPr>
        <w:t xml:space="preserve">: tiene la función de realizar la comunicación entre los usuarios finales y el </w:t>
      </w:r>
      <w:proofErr w:type="spellStart"/>
      <w:r w:rsidRPr="000B4593">
        <w:rPr>
          <w:rFonts w:cs="Arial"/>
        </w:rPr>
        <w:t>Backend</w:t>
      </w:r>
      <w:proofErr w:type="spellEnd"/>
      <w:r w:rsidRPr="000B4593">
        <w:rPr>
          <w:rFonts w:cs="Arial"/>
        </w:rPr>
        <w:t>. Será desarrollado utilizando Angular 2.</w:t>
      </w:r>
    </w:p>
    <w:p w14:paraId="4DB93E4B" w14:textId="77777777" w:rsidR="00750522" w:rsidRPr="000B4593" w:rsidRDefault="00750522" w:rsidP="00750522">
      <w:pPr>
        <w:pStyle w:val="Prrafodelista"/>
        <w:numPr>
          <w:ilvl w:val="0"/>
          <w:numId w:val="7"/>
        </w:numPr>
        <w:spacing w:after="0"/>
        <w:jc w:val="both"/>
        <w:rPr>
          <w:rFonts w:cs="Arial"/>
        </w:rPr>
      </w:pPr>
      <w:r w:rsidRPr="000B4593">
        <w:rPr>
          <w:rFonts w:cs="Arial"/>
        </w:rPr>
        <w:t>Cliente móvil: está orientado a la interacción con los clientes del restaurante. Será desarrollado en la plataforma Android.</w:t>
      </w:r>
    </w:p>
    <w:p w14:paraId="56979092" w14:textId="77777777" w:rsidR="00750522" w:rsidRPr="000B4593" w:rsidRDefault="00750522" w:rsidP="00B44748"/>
    <w:p w14:paraId="0F921C44" w14:textId="6975122B" w:rsidR="00750522" w:rsidRPr="000B4593" w:rsidRDefault="00DB4F81" w:rsidP="00DB4F81">
      <w:pPr>
        <w:pStyle w:val="Ttulo2"/>
      </w:pPr>
      <w:bookmarkStart w:id="21" w:name="_Toc16232901"/>
      <w:r>
        <w:t xml:space="preserve">3.2. </w:t>
      </w:r>
      <w:r w:rsidR="001072A5">
        <w:t>I</w:t>
      </w:r>
      <w:r w:rsidR="00DD6953">
        <w:t>nvolucrados</w:t>
      </w:r>
      <w:bookmarkEnd w:id="21"/>
    </w:p>
    <w:p w14:paraId="73530D67" w14:textId="77777777" w:rsidR="00750522" w:rsidRPr="000B4593" w:rsidRDefault="00750522" w:rsidP="00750522">
      <w:pPr>
        <w:spacing w:after="0"/>
        <w:ind w:right="1209"/>
        <w:rPr>
          <w:rFonts w:eastAsia="Verdana" w:cs="Arial"/>
          <w:sz w:val="20"/>
        </w:rPr>
      </w:pPr>
    </w:p>
    <w:p w14:paraId="22FAB41D" w14:textId="77777777" w:rsidR="00DD6953" w:rsidRDefault="00DD6953" w:rsidP="006E0095">
      <w:pPr>
        <w:spacing w:after="159" w:line="263" w:lineRule="auto"/>
        <w:ind w:right="1187"/>
        <w:jc w:val="both"/>
        <w:rPr>
          <w:rFonts w:eastAsia="Verdana" w:cs="Arial"/>
        </w:rPr>
      </w:pPr>
    </w:p>
    <w:p w14:paraId="54362B2B" w14:textId="59BF8268" w:rsidR="00750522" w:rsidRPr="00B24A14" w:rsidRDefault="00750522" w:rsidP="007A1631">
      <w:pPr>
        <w:spacing w:after="159" w:line="263" w:lineRule="auto"/>
        <w:ind w:right="135"/>
        <w:jc w:val="both"/>
        <w:rPr>
          <w:rFonts w:eastAsia="Verdana" w:cs="Arial"/>
        </w:rPr>
      </w:pPr>
      <w:r w:rsidRPr="00B24A14">
        <w:rPr>
          <w:rFonts w:eastAsia="Verdana" w:cs="Arial"/>
        </w:rPr>
        <w:t xml:space="preserve">La </w:t>
      </w:r>
      <w:r w:rsidRPr="00B24A14">
        <w:rPr>
          <w:rFonts w:eastAsia="Verdana" w:cs="Arial"/>
        </w:rPr>
        <w:tab/>
        <w:t xml:space="preserve">descripción </w:t>
      </w:r>
      <w:r w:rsidRPr="00B24A14">
        <w:rPr>
          <w:rFonts w:eastAsia="Verdana" w:cs="Arial"/>
        </w:rPr>
        <w:tab/>
        <w:t xml:space="preserve">de </w:t>
      </w:r>
      <w:r w:rsidRPr="00B24A14">
        <w:rPr>
          <w:rFonts w:eastAsia="Verdana" w:cs="Arial"/>
        </w:rPr>
        <w:tab/>
        <w:t xml:space="preserve">los </w:t>
      </w:r>
      <w:r w:rsidRPr="00B24A14">
        <w:rPr>
          <w:rFonts w:eastAsia="Verdana" w:cs="Arial"/>
        </w:rPr>
        <w:tab/>
        <w:t>patrocinadores (“</w:t>
      </w:r>
      <w:proofErr w:type="spellStart"/>
      <w:r w:rsidRPr="00B24A14">
        <w:rPr>
          <w:rFonts w:eastAsia="Verdana" w:cs="Arial"/>
        </w:rPr>
        <w:t>stakeholders</w:t>
      </w:r>
      <w:proofErr w:type="spellEnd"/>
      <w:r w:rsidRPr="00B24A14">
        <w:rPr>
          <w:rFonts w:eastAsia="Verdana" w:cs="Arial"/>
        </w:rPr>
        <w:t xml:space="preserve">”), usuarios y personal involucrado, indicando: nombre completo, unidad o departamento de la que pertenecen, una breve descripción de las labores que realiza, un listado de las responsabilidades que tendrá en el proyecto y un listado de el objetivo que tendrá en el proyecto para que éste sea exitoso (criterios de éxito). </w:t>
      </w:r>
    </w:p>
    <w:p w14:paraId="3D22E91D" w14:textId="77777777" w:rsidR="00750522" w:rsidRPr="000B4593" w:rsidRDefault="00750522" w:rsidP="002A4FC5">
      <w:pPr>
        <w:spacing w:after="135" w:line="263" w:lineRule="auto"/>
        <w:ind w:right="1209"/>
        <w:rPr>
          <w:rFonts w:cs="Arial"/>
          <w:sz w:val="20"/>
        </w:rPr>
      </w:pPr>
    </w:p>
    <w:p w14:paraId="7F55C4DD" w14:textId="59BA34F0" w:rsidR="00750522" w:rsidRPr="00922281" w:rsidRDefault="00750522" w:rsidP="00DB4F81">
      <w:pPr>
        <w:pStyle w:val="Ttulo2"/>
      </w:pPr>
      <w:bookmarkStart w:id="22" w:name="_Toc16232902"/>
      <w:r w:rsidRPr="00922281">
        <w:t>3.</w:t>
      </w:r>
      <w:r w:rsidR="002A4FC5" w:rsidRPr="00922281">
        <w:t>4</w:t>
      </w:r>
      <w:r w:rsidRPr="00922281">
        <w:t xml:space="preserve">. </w:t>
      </w:r>
      <w:r w:rsidR="008358E2" w:rsidRPr="00922281">
        <w:t xml:space="preserve">Procedimiento </w:t>
      </w:r>
      <w:r w:rsidR="00123469" w:rsidRPr="00922281">
        <w:t>metodológico</w:t>
      </w:r>
      <w:bookmarkEnd w:id="22"/>
    </w:p>
    <w:p w14:paraId="186E4F7E" w14:textId="23003E80" w:rsidR="00750522" w:rsidRDefault="00750522" w:rsidP="00750522">
      <w:pPr>
        <w:spacing w:after="0" w:line="240" w:lineRule="auto"/>
        <w:rPr>
          <w:rFonts w:eastAsia="Times New Roman" w:cs="Arial"/>
          <w:sz w:val="32"/>
          <w:szCs w:val="32"/>
        </w:rPr>
      </w:pPr>
    </w:p>
    <w:p w14:paraId="5B6A868C" w14:textId="0EC00378" w:rsidR="00123469" w:rsidRPr="00922281" w:rsidRDefault="00123469" w:rsidP="00922281">
      <w:pPr>
        <w:jc w:val="both"/>
        <w:rPr>
          <w:color w:val="auto"/>
        </w:rPr>
      </w:pPr>
      <w:r w:rsidRPr="00922281">
        <w:rPr>
          <w:color w:val="auto"/>
        </w:rPr>
        <w:t xml:space="preserve">Para la descripción de los </w:t>
      </w:r>
      <w:r w:rsidR="001072A5" w:rsidRPr="00922281">
        <w:rPr>
          <w:color w:val="auto"/>
        </w:rPr>
        <w:t>apartados</w:t>
      </w:r>
      <w:r w:rsidRPr="00922281">
        <w:rPr>
          <w:color w:val="auto"/>
        </w:rPr>
        <w:t xml:space="preserve"> se toma en cuenta:</w:t>
      </w:r>
    </w:p>
    <w:p w14:paraId="63BCBEB8" w14:textId="615970D9" w:rsidR="00123469" w:rsidRPr="00922281" w:rsidRDefault="00A02FC8" w:rsidP="00922281">
      <w:pPr>
        <w:pStyle w:val="Prrafodelista"/>
        <w:numPr>
          <w:ilvl w:val="0"/>
          <w:numId w:val="21"/>
        </w:numPr>
        <w:jc w:val="both"/>
        <w:rPr>
          <w:color w:val="auto"/>
        </w:rPr>
      </w:pPr>
      <w:r w:rsidRPr="00922281">
        <w:rPr>
          <w:color w:val="auto"/>
        </w:rPr>
        <w:t>El tipo de investigación: desarrollo de software, evaluación de proyectos, entre otros.</w:t>
      </w:r>
    </w:p>
    <w:p w14:paraId="3F4B2AD8" w14:textId="1632664C" w:rsidR="00A02FC8" w:rsidRPr="00922281" w:rsidRDefault="00A02FC8" w:rsidP="00922281">
      <w:pPr>
        <w:pStyle w:val="Prrafodelista"/>
        <w:numPr>
          <w:ilvl w:val="0"/>
          <w:numId w:val="21"/>
        </w:numPr>
        <w:jc w:val="both"/>
        <w:rPr>
          <w:color w:val="auto"/>
        </w:rPr>
      </w:pPr>
      <w:r w:rsidRPr="00922281">
        <w:rPr>
          <w:color w:val="auto"/>
        </w:rPr>
        <w:t xml:space="preserve">Los participantes: ¿se requiere realizar entrevistas? ¿se cuenta con el consentimiento informado para hacer uso de esos datos? </w:t>
      </w:r>
    </w:p>
    <w:p w14:paraId="4258911F" w14:textId="77777777" w:rsidR="00B1074D" w:rsidRPr="00922281" w:rsidRDefault="00A02FC8" w:rsidP="00922281">
      <w:pPr>
        <w:pStyle w:val="Prrafodelista"/>
        <w:numPr>
          <w:ilvl w:val="0"/>
          <w:numId w:val="21"/>
        </w:numPr>
        <w:jc w:val="both"/>
        <w:rPr>
          <w:color w:val="auto"/>
        </w:rPr>
      </w:pPr>
      <w:r w:rsidRPr="00922281">
        <w:rPr>
          <w:color w:val="auto"/>
        </w:rPr>
        <w:t>Descripci</w:t>
      </w:r>
      <w:r w:rsidR="00576343" w:rsidRPr="00922281">
        <w:rPr>
          <w:color w:val="auto"/>
        </w:rPr>
        <w:t>ón de los instrumentos</w:t>
      </w:r>
      <w:r w:rsidR="00B1074D" w:rsidRPr="00922281">
        <w:rPr>
          <w:color w:val="auto"/>
        </w:rPr>
        <w:t xml:space="preserve"> para la recolección de información. Por ejemplo, si se trata de un </w:t>
      </w:r>
      <w:r w:rsidR="00576343" w:rsidRPr="00922281">
        <w:rPr>
          <w:color w:val="auto"/>
        </w:rPr>
        <w:t>cuestionario</w:t>
      </w:r>
      <w:r w:rsidR="00B1074D" w:rsidRPr="00922281">
        <w:rPr>
          <w:color w:val="auto"/>
        </w:rPr>
        <w:t xml:space="preserve"> hay que indicar la</w:t>
      </w:r>
      <w:r w:rsidR="00576343" w:rsidRPr="00922281">
        <w:rPr>
          <w:color w:val="auto"/>
        </w:rPr>
        <w:t xml:space="preserve"> cantidad de preguntas,</w:t>
      </w:r>
      <w:r w:rsidR="00B1074D" w:rsidRPr="00922281">
        <w:rPr>
          <w:color w:val="auto"/>
        </w:rPr>
        <w:t xml:space="preserve"> el</w:t>
      </w:r>
      <w:r w:rsidR="00576343" w:rsidRPr="00922281">
        <w:rPr>
          <w:color w:val="auto"/>
        </w:rPr>
        <w:t xml:space="preserve"> tipo de preguntas (abiertas o cerradas)</w:t>
      </w:r>
      <w:r w:rsidR="00B1074D" w:rsidRPr="00922281">
        <w:rPr>
          <w:color w:val="auto"/>
        </w:rPr>
        <w:t>, y la aplicación de los instrumentos (digital o impreso).</w:t>
      </w:r>
    </w:p>
    <w:p w14:paraId="268B319A" w14:textId="55A432BF" w:rsidR="00A02FC8" w:rsidRPr="00922281" w:rsidRDefault="00B1074D" w:rsidP="00922281">
      <w:pPr>
        <w:pStyle w:val="Prrafodelista"/>
        <w:numPr>
          <w:ilvl w:val="0"/>
          <w:numId w:val="21"/>
        </w:numPr>
        <w:jc w:val="both"/>
        <w:rPr>
          <w:color w:val="auto"/>
        </w:rPr>
      </w:pPr>
      <w:r w:rsidRPr="00922281">
        <w:rPr>
          <w:color w:val="auto"/>
        </w:rPr>
        <w:t xml:space="preserve">Procedimientos para analizar la información: si es un análisis estadístico discriminante, por ejemplo, o si emplea un software específico para ello (SPSS o </w:t>
      </w:r>
      <w:r w:rsidR="00EE1AD7" w:rsidRPr="00922281">
        <w:rPr>
          <w:color w:val="auto"/>
        </w:rPr>
        <w:t>Minitab</w:t>
      </w:r>
      <w:r w:rsidRPr="00922281">
        <w:rPr>
          <w:color w:val="auto"/>
        </w:rPr>
        <w:t xml:space="preserve">, R). </w:t>
      </w:r>
    </w:p>
    <w:p w14:paraId="54E18A1B" w14:textId="461A33E2" w:rsidR="00E7357D" w:rsidRPr="00922281" w:rsidRDefault="00E7357D" w:rsidP="00922281">
      <w:pPr>
        <w:jc w:val="both"/>
        <w:rPr>
          <w:color w:val="auto"/>
        </w:rPr>
      </w:pPr>
      <w:r w:rsidRPr="00922281">
        <w:rPr>
          <w:color w:val="auto"/>
        </w:rPr>
        <w:t>Para cada objetivo específico el estudiante completará la siguiente matriz. Se brinda el siguiente ejemplo</w:t>
      </w:r>
    </w:p>
    <w:p w14:paraId="5E576741" w14:textId="0F116345" w:rsidR="00344E46" w:rsidRDefault="00344E46" w:rsidP="001C3CE0">
      <w:pPr>
        <w:pStyle w:val="Descripcin"/>
        <w:keepNext/>
        <w:jc w:val="center"/>
      </w:pPr>
      <w:r>
        <w:t xml:space="preserve">Tabla </w:t>
      </w:r>
      <w:r w:rsidR="000D2489">
        <w:fldChar w:fldCharType="begin"/>
      </w:r>
      <w:r w:rsidR="000D2489">
        <w:instrText xml:space="preserve"> SEQ Tabla \* ARABIC </w:instrText>
      </w:r>
      <w:r w:rsidR="000D2489">
        <w:fldChar w:fldCharType="separate"/>
      </w:r>
      <w:r>
        <w:rPr>
          <w:noProof/>
        </w:rPr>
        <w:t>1</w:t>
      </w:r>
      <w:r w:rsidR="000D2489">
        <w:rPr>
          <w:noProof/>
        </w:rPr>
        <w:fldChar w:fldCharType="end"/>
      </w:r>
      <w:r>
        <w:t xml:space="preserve"> Matriz para el procedimiento metodológico</w:t>
      </w:r>
    </w:p>
    <w:tbl>
      <w:tblPr>
        <w:tblStyle w:val="Tablaconcuadrcula"/>
        <w:tblW w:w="890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ook w:val="04A0" w:firstRow="1" w:lastRow="0" w:firstColumn="1" w:lastColumn="0" w:noHBand="0" w:noVBand="1"/>
      </w:tblPr>
      <w:tblGrid>
        <w:gridCol w:w="2363"/>
        <w:gridCol w:w="2292"/>
        <w:gridCol w:w="2129"/>
        <w:gridCol w:w="2124"/>
      </w:tblGrid>
      <w:tr w:rsidR="00E7357D" w14:paraId="56AE4021" w14:textId="77777777" w:rsidTr="00644097">
        <w:trPr>
          <w:trHeight w:val="274"/>
          <w:tblHeader/>
        </w:trPr>
        <w:tc>
          <w:tcPr>
            <w:tcW w:w="2363" w:type="dxa"/>
            <w:shd w:val="clear" w:color="auto" w:fill="E7E6E6" w:themeFill="background2"/>
          </w:tcPr>
          <w:p w14:paraId="7544CBAA" w14:textId="28E2B3A2" w:rsidR="00E7357D" w:rsidRPr="00020454" w:rsidRDefault="00E7357D" w:rsidP="00EE1AD7">
            <w:pPr>
              <w:jc w:val="center"/>
              <w:rPr>
                <w:rFonts w:cs="Arial"/>
                <w:b/>
              </w:rPr>
            </w:pPr>
            <w:r w:rsidRPr="00020454">
              <w:rPr>
                <w:rFonts w:cs="Arial"/>
                <w:b/>
              </w:rPr>
              <w:t xml:space="preserve">Objetivo </w:t>
            </w:r>
            <w:r w:rsidR="00EE1AD7">
              <w:rPr>
                <w:rFonts w:cs="Arial"/>
                <w:b/>
              </w:rPr>
              <w:t>E</w:t>
            </w:r>
            <w:r w:rsidRPr="00020454">
              <w:rPr>
                <w:rFonts w:cs="Arial"/>
                <w:b/>
              </w:rPr>
              <w:t>specífico</w:t>
            </w:r>
          </w:p>
        </w:tc>
        <w:tc>
          <w:tcPr>
            <w:tcW w:w="2292" w:type="dxa"/>
            <w:shd w:val="clear" w:color="auto" w:fill="E7E6E6" w:themeFill="background2"/>
          </w:tcPr>
          <w:p w14:paraId="6B4628B3" w14:textId="77777777" w:rsidR="00E7357D" w:rsidRPr="00020454" w:rsidRDefault="00E7357D" w:rsidP="00EE1AD7">
            <w:pPr>
              <w:jc w:val="center"/>
              <w:rPr>
                <w:rFonts w:cs="Arial"/>
                <w:b/>
              </w:rPr>
            </w:pPr>
            <w:r w:rsidRPr="00020454">
              <w:rPr>
                <w:rFonts w:cs="Arial"/>
                <w:b/>
              </w:rPr>
              <w:t>Tarea</w:t>
            </w:r>
          </w:p>
        </w:tc>
        <w:tc>
          <w:tcPr>
            <w:tcW w:w="2129" w:type="dxa"/>
            <w:shd w:val="clear" w:color="auto" w:fill="E7E6E6" w:themeFill="background2"/>
          </w:tcPr>
          <w:p w14:paraId="7D944340" w14:textId="77777777" w:rsidR="00E7357D" w:rsidRPr="00020454" w:rsidRDefault="00E7357D" w:rsidP="00EE1AD7">
            <w:pPr>
              <w:jc w:val="center"/>
              <w:rPr>
                <w:rFonts w:cs="Arial"/>
                <w:b/>
              </w:rPr>
            </w:pPr>
            <w:r w:rsidRPr="00020454">
              <w:rPr>
                <w:rFonts w:cs="Arial"/>
                <w:b/>
              </w:rPr>
              <w:t>Meta</w:t>
            </w:r>
          </w:p>
        </w:tc>
        <w:tc>
          <w:tcPr>
            <w:tcW w:w="2124" w:type="dxa"/>
            <w:shd w:val="clear" w:color="auto" w:fill="E7E6E6" w:themeFill="background2"/>
          </w:tcPr>
          <w:p w14:paraId="3BE4E191" w14:textId="77777777" w:rsidR="00E7357D" w:rsidRPr="00020454" w:rsidRDefault="00E7357D" w:rsidP="00EE1AD7">
            <w:pPr>
              <w:jc w:val="center"/>
              <w:rPr>
                <w:rFonts w:cs="Arial"/>
                <w:b/>
              </w:rPr>
            </w:pPr>
            <w:r w:rsidRPr="00020454">
              <w:rPr>
                <w:rFonts w:cs="Arial"/>
                <w:b/>
              </w:rPr>
              <w:t>Indicador</w:t>
            </w:r>
          </w:p>
        </w:tc>
      </w:tr>
      <w:tr w:rsidR="00E7357D" w14:paraId="0531F3FE" w14:textId="77777777" w:rsidTr="00644097">
        <w:trPr>
          <w:trHeight w:val="4247"/>
        </w:trPr>
        <w:tc>
          <w:tcPr>
            <w:tcW w:w="2363" w:type="dxa"/>
          </w:tcPr>
          <w:p w14:paraId="75DF24A0" w14:textId="77777777" w:rsidR="00E7357D" w:rsidRPr="001A7B1B" w:rsidRDefault="00E7357D" w:rsidP="00DD20C6">
            <w:pPr>
              <w:jc w:val="both"/>
              <w:rPr>
                <w:rFonts w:cs="Arial"/>
              </w:rPr>
            </w:pPr>
            <w:r w:rsidRPr="001A7B1B">
              <w:rPr>
                <w:rFonts w:cs="Arial"/>
              </w:rPr>
              <w:t>Definir los requerimientos funcionales para la gestión de los procesos de aplicación de productos a los cultivos</w:t>
            </w:r>
          </w:p>
        </w:tc>
        <w:tc>
          <w:tcPr>
            <w:tcW w:w="2292" w:type="dxa"/>
          </w:tcPr>
          <w:p w14:paraId="0C8D0AE2" w14:textId="77777777" w:rsidR="00E7357D" w:rsidRDefault="00E7357D" w:rsidP="00DD20C6">
            <w:pPr>
              <w:jc w:val="both"/>
              <w:rPr>
                <w:rFonts w:cs="Arial"/>
              </w:rPr>
            </w:pPr>
            <w:r w:rsidRPr="00020454">
              <w:rPr>
                <w:rFonts w:cs="Arial"/>
                <w:b/>
              </w:rPr>
              <w:t>A</w:t>
            </w:r>
            <w:r>
              <w:rPr>
                <w:rFonts w:cs="Arial"/>
              </w:rPr>
              <w:t xml:space="preserve">. </w:t>
            </w:r>
            <w:r w:rsidRPr="001A7B1B">
              <w:rPr>
                <w:rFonts w:cs="Arial"/>
              </w:rPr>
              <w:t xml:space="preserve">Entrevistar a diferentes responsables de la gestión de cédulas de aplicación </w:t>
            </w:r>
            <w:r>
              <w:rPr>
                <w:rFonts w:cs="Arial"/>
              </w:rPr>
              <w:t>en empresas productoras de piña</w:t>
            </w:r>
          </w:p>
          <w:p w14:paraId="19E74437" w14:textId="77777777" w:rsidR="00E7357D" w:rsidRDefault="00E7357D" w:rsidP="00DD20C6">
            <w:pPr>
              <w:jc w:val="both"/>
              <w:rPr>
                <w:rFonts w:cs="Arial"/>
              </w:rPr>
            </w:pPr>
            <w:r w:rsidRPr="00020454">
              <w:rPr>
                <w:rFonts w:cs="Arial"/>
                <w:b/>
              </w:rPr>
              <w:t>B</w:t>
            </w:r>
            <w:r>
              <w:rPr>
                <w:rFonts w:cs="Arial"/>
              </w:rPr>
              <w:t>. Conceptualizar los actores del contexto del problema</w:t>
            </w:r>
          </w:p>
          <w:p w14:paraId="5830A9BA" w14:textId="77777777" w:rsidR="00E7357D" w:rsidRPr="001A7B1B" w:rsidRDefault="00E7357D" w:rsidP="00DD20C6">
            <w:pPr>
              <w:jc w:val="both"/>
              <w:rPr>
                <w:rFonts w:cs="Arial"/>
              </w:rPr>
            </w:pPr>
            <w:r w:rsidRPr="00020454">
              <w:rPr>
                <w:rFonts w:cs="Arial"/>
                <w:b/>
              </w:rPr>
              <w:t>C</w:t>
            </w:r>
            <w:r>
              <w:rPr>
                <w:rFonts w:cs="Arial"/>
              </w:rPr>
              <w:t>. Descubrir los elementos que componen dichos actores</w:t>
            </w:r>
          </w:p>
        </w:tc>
        <w:tc>
          <w:tcPr>
            <w:tcW w:w="2129" w:type="dxa"/>
          </w:tcPr>
          <w:p w14:paraId="5DEC23CD" w14:textId="77777777" w:rsidR="00E7357D" w:rsidRPr="001A7B1B" w:rsidRDefault="00E7357D" w:rsidP="00DD20C6">
            <w:pPr>
              <w:jc w:val="both"/>
              <w:rPr>
                <w:rFonts w:cs="Arial"/>
              </w:rPr>
            </w:pPr>
            <w:r w:rsidRPr="00020454">
              <w:rPr>
                <w:rFonts w:cs="Arial"/>
                <w:b/>
              </w:rPr>
              <w:t>A</w:t>
            </w:r>
            <w:r w:rsidRPr="001A7B1B">
              <w:rPr>
                <w:rFonts w:cs="Arial"/>
              </w:rPr>
              <w:t>. Reporte con la información obtenida de las entrevistas</w:t>
            </w:r>
          </w:p>
          <w:p w14:paraId="47266A81" w14:textId="77777777" w:rsidR="00E7357D" w:rsidRPr="001A7B1B" w:rsidRDefault="00E7357D" w:rsidP="00DD20C6">
            <w:pPr>
              <w:jc w:val="both"/>
              <w:rPr>
                <w:rFonts w:cs="Arial"/>
              </w:rPr>
            </w:pPr>
            <w:r w:rsidRPr="00020454">
              <w:rPr>
                <w:rFonts w:cs="Arial"/>
                <w:b/>
              </w:rPr>
              <w:t>B</w:t>
            </w:r>
            <w:r w:rsidRPr="001A7B1B">
              <w:rPr>
                <w:rFonts w:cs="Arial"/>
              </w:rPr>
              <w:t xml:space="preserve">. </w:t>
            </w:r>
            <w:r>
              <w:rPr>
                <w:rFonts w:cs="Arial"/>
              </w:rPr>
              <w:t xml:space="preserve">Realizar diagrama con la identificación de los actores existentes y la relación entre estos </w:t>
            </w:r>
          </w:p>
        </w:tc>
        <w:tc>
          <w:tcPr>
            <w:tcW w:w="2124" w:type="dxa"/>
          </w:tcPr>
          <w:p w14:paraId="27D0BA72" w14:textId="77777777" w:rsidR="00E7357D" w:rsidRPr="001A7B1B" w:rsidRDefault="00E7357D" w:rsidP="00DD20C6">
            <w:pPr>
              <w:jc w:val="both"/>
              <w:rPr>
                <w:rFonts w:cs="Arial"/>
              </w:rPr>
            </w:pPr>
            <w:r w:rsidRPr="00020454">
              <w:rPr>
                <w:rFonts w:cs="Arial"/>
                <w:b/>
              </w:rPr>
              <w:t>A</w:t>
            </w:r>
            <w:r w:rsidRPr="001A7B1B">
              <w:rPr>
                <w:rFonts w:cs="Arial"/>
              </w:rPr>
              <w:t>. Entrevista de al menos 5 responsables de la gestión de cédulas de aplicación</w:t>
            </w:r>
          </w:p>
          <w:p w14:paraId="0D8D6A41" w14:textId="77777777" w:rsidR="00E7357D" w:rsidRPr="001A7B1B" w:rsidRDefault="00E7357D" w:rsidP="00DD20C6">
            <w:pPr>
              <w:jc w:val="both"/>
              <w:rPr>
                <w:rFonts w:cs="Arial"/>
              </w:rPr>
            </w:pPr>
            <w:r w:rsidRPr="00020454">
              <w:rPr>
                <w:rFonts w:cs="Arial"/>
                <w:b/>
              </w:rPr>
              <w:t>B</w:t>
            </w:r>
            <w:r w:rsidRPr="001A7B1B">
              <w:rPr>
                <w:rFonts w:cs="Arial"/>
              </w:rPr>
              <w:t>. Lista priorizada de al menos 50 requerimientos para la gestión de cédulas de aplicación</w:t>
            </w:r>
          </w:p>
        </w:tc>
      </w:tr>
    </w:tbl>
    <w:p w14:paraId="3B33FDCD" w14:textId="3702B54F" w:rsidR="00E7357D" w:rsidRPr="00344E46" w:rsidRDefault="00344E46" w:rsidP="00344E46">
      <w:pPr>
        <w:pStyle w:val="Descripcin"/>
        <w:rPr>
          <w:b w:val="0"/>
        </w:rPr>
      </w:pPr>
      <w:r w:rsidRPr="00344E46">
        <w:rPr>
          <w:b w:val="0"/>
        </w:rPr>
        <w:t>Fuente: elaboración propia</w:t>
      </w:r>
    </w:p>
    <w:p w14:paraId="5CEE25B4" w14:textId="58A12194" w:rsidR="00750522" w:rsidRPr="00344E46" w:rsidRDefault="00750522" w:rsidP="00344E46">
      <w:pPr>
        <w:spacing w:after="0" w:line="240" w:lineRule="auto"/>
        <w:rPr>
          <w:rFonts w:eastAsia="Times New Roman" w:cs="Arial"/>
          <w:sz w:val="32"/>
          <w:szCs w:val="32"/>
        </w:rPr>
      </w:pPr>
    </w:p>
    <w:p w14:paraId="37294834" w14:textId="4670BDE7" w:rsidR="00750522" w:rsidRPr="000B4593" w:rsidRDefault="5A868A48" w:rsidP="00DB4F81">
      <w:pPr>
        <w:pStyle w:val="Ttulo2"/>
      </w:pPr>
      <w:bookmarkStart w:id="23" w:name="_Toc16232903"/>
      <w:r>
        <w:t>3.5. Análisis de los riesgos</w:t>
      </w:r>
      <w:bookmarkEnd w:id="23"/>
      <w:r>
        <w:t xml:space="preserve"> </w:t>
      </w:r>
    </w:p>
    <w:p w14:paraId="45C3B640" w14:textId="77777777" w:rsidR="00750522" w:rsidRPr="00344E46" w:rsidRDefault="00750522" w:rsidP="00750522">
      <w:pPr>
        <w:spacing w:after="159" w:line="263" w:lineRule="auto"/>
        <w:ind w:right="1187"/>
        <w:rPr>
          <w:rFonts w:eastAsia="Verdana" w:cs="Arial"/>
          <w:szCs w:val="24"/>
        </w:rPr>
      </w:pPr>
    </w:p>
    <w:p w14:paraId="00339A68" w14:textId="77777777" w:rsidR="00750522" w:rsidRPr="00344E46" w:rsidRDefault="00750522" w:rsidP="00750522">
      <w:pPr>
        <w:spacing w:after="159" w:line="263" w:lineRule="auto"/>
        <w:ind w:right="1187"/>
        <w:rPr>
          <w:rFonts w:cs="Arial"/>
          <w:szCs w:val="24"/>
        </w:rPr>
      </w:pPr>
      <w:r w:rsidRPr="00344E46">
        <w:rPr>
          <w:rFonts w:eastAsia="Verdana" w:cs="Arial"/>
          <w:szCs w:val="24"/>
        </w:rPr>
        <w:t xml:space="preserve">Enunciar y explicar los riesgos previstos para el desarrollo del proyecto, indicando: </w:t>
      </w:r>
    </w:p>
    <w:p w14:paraId="0B96AF40" w14:textId="6C71C63E" w:rsidR="00DD20C6" w:rsidRDefault="00DD20C6" w:rsidP="000052A1">
      <w:pPr>
        <w:numPr>
          <w:ilvl w:val="0"/>
          <w:numId w:val="8"/>
        </w:numPr>
        <w:spacing w:after="111" w:line="263" w:lineRule="auto"/>
        <w:ind w:right="51" w:hanging="360"/>
        <w:rPr>
          <w:rFonts w:eastAsia="Verdana" w:cs="Arial"/>
          <w:szCs w:val="24"/>
        </w:rPr>
      </w:pPr>
      <w:r>
        <w:rPr>
          <w:rFonts w:eastAsia="Verdana" w:cs="Arial"/>
          <w:szCs w:val="24"/>
        </w:rPr>
        <w:t xml:space="preserve">Objetivo(s) a los cuales se relaciona el riesgo. </w:t>
      </w:r>
    </w:p>
    <w:p w14:paraId="56B7437F" w14:textId="77777777" w:rsidR="00750522" w:rsidRPr="00344E46" w:rsidRDefault="00750522" w:rsidP="000052A1">
      <w:pPr>
        <w:numPr>
          <w:ilvl w:val="0"/>
          <w:numId w:val="8"/>
        </w:numPr>
        <w:spacing w:after="111" w:line="263" w:lineRule="auto"/>
        <w:ind w:right="51" w:hanging="360"/>
        <w:rPr>
          <w:rFonts w:eastAsia="Verdana" w:cs="Arial"/>
          <w:szCs w:val="24"/>
        </w:rPr>
      </w:pPr>
      <w:r w:rsidRPr="00344E46">
        <w:rPr>
          <w:rFonts w:eastAsia="Verdana" w:cs="Arial"/>
          <w:szCs w:val="24"/>
        </w:rPr>
        <w:t xml:space="preserve">Nombre o descripción del riesgo </w:t>
      </w:r>
    </w:p>
    <w:p w14:paraId="4FA5566C" w14:textId="77777777" w:rsidR="00750522" w:rsidRPr="00344E46" w:rsidRDefault="00750522" w:rsidP="000052A1">
      <w:pPr>
        <w:numPr>
          <w:ilvl w:val="0"/>
          <w:numId w:val="8"/>
        </w:numPr>
        <w:spacing w:after="111" w:line="263" w:lineRule="auto"/>
        <w:ind w:right="51" w:hanging="360"/>
        <w:rPr>
          <w:rFonts w:eastAsia="Verdana" w:cs="Arial"/>
          <w:szCs w:val="24"/>
        </w:rPr>
      </w:pPr>
      <w:r w:rsidRPr="00344E46">
        <w:rPr>
          <w:rFonts w:eastAsia="Verdana" w:cs="Arial"/>
          <w:szCs w:val="24"/>
        </w:rPr>
        <w:t xml:space="preserve">Categoría del riesgo (tecnológico, personas, políticas, etc., etc.) </w:t>
      </w:r>
    </w:p>
    <w:p w14:paraId="14F15C0E" w14:textId="074EDAD1" w:rsidR="00750522" w:rsidRDefault="00B36388" w:rsidP="000052A1">
      <w:pPr>
        <w:numPr>
          <w:ilvl w:val="0"/>
          <w:numId w:val="8"/>
        </w:numPr>
        <w:spacing w:after="111" w:line="263" w:lineRule="auto"/>
        <w:ind w:right="51" w:hanging="360"/>
        <w:rPr>
          <w:rFonts w:eastAsia="Verdana" w:cs="Arial"/>
          <w:szCs w:val="24"/>
        </w:rPr>
      </w:pPr>
      <w:r>
        <w:rPr>
          <w:rFonts w:eastAsia="Verdana" w:cs="Arial"/>
          <w:szCs w:val="24"/>
        </w:rPr>
        <w:t>Posible causa del riesgo</w:t>
      </w:r>
    </w:p>
    <w:p w14:paraId="1B4821E2" w14:textId="31B1DCFF" w:rsidR="00B36388" w:rsidRPr="00344E46" w:rsidRDefault="00B36388" w:rsidP="000052A1">
      <w:pPr>
        <w:numPr>
          <w:ilvl w:val="0"/>
          <w:numId w:val="8"/>
        </w:numPr>
        <w:spacing w:after="111" w:line="263" w:lineRule="auto"/>
        <w:ind w:right="51" w:hanging="360"/>
        <w:rPr>
          <w:rFonts w:eastAsia="Verdana" w:cs="Arial"/>
          <w:szCs w:val="24"/>
        </w:rPr>
      </w:pPr>
      <w:r>
        <w:rPr>
          <w:rFonts w:eastAsia="Verdana" w:cs="Arial"/>
          <w:szCs w:val="24"/>
        </w:rPr>
        <w:t>Impacto y correspondientes estrategias para su gestión</w:t>
      </w:r>
    </w:p>
    <w:p w14:paraId="21B240E8" w14:textId="77777777" w:rsidR="00F36D94" w:rsidRDefault="00F36D94" w:rsidP="001C3CE0">
      <w:pPr>
        <w:pStyle w:val="Descripcin"/>
        <w:keepNext/>
        <w:jc w:val="center"/>
      </w:pPr>
    </w:p>
    <w:p w14:paraId="772D4243" w14:textId="77777777" w:rsidR="00B36388" w:rsidRDefault="00B36388" w:rsidP="00B36388"/>
    <w:p w14:paraId="1E540957" w14:textId="77777777" w:rsidR="00B36388" w:rsidRDefault="00B36388" w:rsidP="00B36388"/>
    <w:p w14:paraId="18F711F8" w14:textId="77777777" w:rsidR="00B36388" w:rsidRPr="00B36388" w:rsidRDefault="00B36388" w:rsidP="00B36388"/>
    <w:p w14:paraId="59E6A693" w14:textId="5E2F8D86" w:rsidR="008358E2" w:rsidRPr="00344E46" w:rsidRDefault="008358E2" w:rsidP="001C3CE0">
      <w:pPr>
        <w:pStyle w:val="Descripcin"/>
        <w:keepNext/>
        <w:jc w:val="center"/>
      </w:pPr>
      <w:r w:rsidRPr="00344E46">
        <w:t xml:space="preserve">Tabla </w:t>
      </w:r>
      <w:r w:rsidR="000D2489">
        <w:fldChar w:fldCharType="begin"/>
      </w:r>
      <w:r w:rsidR="000D2489">
        <w:instrText xml:space="preserve"> SEQ Tabla \* ARABIC </w:instrText>
      </w:r>
      <w:r w:rsidR="000D2489">
        <w:fldChar w:fldCharType="separate"/>
      </w:r>
      <w:r w:rsidR="00344E46" w:rsidRPr="00344E46">
        <w:rPr>
          <w:noProof/>
        </w:rPr>
        <w:t>2</w:t>
      </w:r>
      <w:r w:rsidR="000D2489">
        <w:rPr>
          <w:noProof/>
        </w:rPr>
        <w:fldChar w:fldCharType="end"/>
      </w:r>
      <w:r w:rsidRPr="00344E46">
        <w:t xml:space="preserve"> Documentación de riesgos</w:t>
      </w:r>
    </w:p>
    <w:tbl>
      <w:tblPr>
        <w:tblStyle w:val="TableGrid0"/>
        <w:tblW w:w="0" w:type="auto"/>
        <w:tbl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insideH w:val="single" w:sz="4" w:space="0" w:color="3B3838" w:themeColor="background2" w:themeShade="40"/>
          <w:insideV w:val="single" w:sz="4" w:space="0" w:color="3B3838" w:themeColor="background2" w:themeShade="40"/>
        </w:tblBorders>
        <w:tblLook w:val="04A0" w:firstRow="1" w:lastRow="0" w:firstColumn="1" w:lastColumn="0" w:noHBand="0" w:noVBand="1"/>
      </w:tblPr>
      <w:tblGrid>
        <w:gridCol w:w="2772"/>
        <w:gridCol w:w="6058"/>
      </w:tblGrid>
      <w:tr w:rsidR="00B61D35" w:rsidRPr="008358E2" w14:paraId="6A7B953E" w14:textId="77777777" w:rsidTr="00344E46">
        <w:tc>
          <w:tcPr>
            <w:tcW w:w="2830" w:type="dxa"/>
            <w:shd w:val="clear" w:color="auto" w:fill="E7E6E6" w:themeFill="background2"/>
          </w:tcPr>
          <w:p w14:paraId="075FA095" w14:textId="090C6300" w:rsidR="00B61D35" w:rsidRPr="00344E46" w:rsidRDefault="00B61D35" w:rsidP="00351409">
            <w:pPr>
              <w:rPr>
                <w:rFonts w:cs="Arial"/>
                <w:b/>
                <w:color w:val="auto"/>
              </w:rPr>
            </w:pPr>
            <w:r>
              <w:rPr>
                <w:rFonts w:cs="Arial"/>
                <w:b/>
                <w:color w:val="auto"/>
              </w:rPr>
              <w:t>Referencia</w:t>
            </w:r>
          </w:p>
        </w:tc>
        <w:tc>
          <w:tcPr>
            <w:tcW w:w="6281" w:type="dxa"/>
          </w:tcPr>
          <w:p w14:paraId="7AA01611" w14:textId="77777777" w:rsidR="00B61D35" w:rsidRPr="008358E2" w:rsidRDefault="00B61D35" w:rsidP="00351409">
            <w:pPr>
              <w:rPr>
                <w:rFonts w:cs="Arial"/>
                <w:color w:val="ED7D31" w:themeColor="accent2"/>
              </w:rPr>
            </w:pPr>
          </w:p>
        </w:tc>
      </w:tr>
      <w:tr w:rsidR="008358E2" w:rsidRPr="008358E2" w14:paraId="6FE40D6D" w14:textId="77777777" w:rsidTr="00344E46">
        <w:tc>
          <w:tcPr>
            <w:tcW w:w="2830" w:type="dxa"/>
            <w:shd w:val="clear" w:color="auto" w:fill="E7E6E6" w:themeFill="background2"/>
          </w:tcPr>
          <w:p w14:paraId="06346E6E" w14:textId="77777777" w:rsidR="008358E2" w:rsidRPr="00344E46" w:rsidRDefault="008358E2" w:rsidP="00351409">
            <w:pPr>
              <w:rPr>
                <w:rFonts w:cs="Arial"/>
                <w:b/>
                <w:color w:val="auto"/>
              </w:rPr>
            </w:pPr>
            <w:r w:rsidRPr="00344E46">
              <w:rPr>
                <w:rFonts w:cs="Arial"/>
                <w:b/>
                <w:color w:val="auto"/>
              </w:rPr>
              <w:t>Código</w:t>
            </w:r>
          </w:p>
        </w:tc>
        <w:tc>
          <w:tcPr>
            <w:tcW w:w="6281" w:type="dxa"/>
          </w:tcPr>
          <w:p w14:paraId="247D243D" w14:textId="77777777" w:rsidR="008358E2" w:rsidRPr="008358E2" w:rsidRDefault="008358E2" w:rsidP="00351409">
            <w:pPr>
              <w:rPr>
                <w:rFonts w:cs="Arial"/>
                <w:color w:val="ED7D31" w:themeColor="accent2"/>
              </w:rPr>
            </w:pPr>
          </w:p>
        </w:tc>
      </w:tr>
      <w:tr w:rsidR="008358E2" w:rsidRPr="008358E2" w14:paraId="4085591A" w14:textId="77777777" w:rsidTr="00344E46">
        <w:tc>
          <w:tcPr>
            <w:tcW w:w="2830" w:type="dxa"/>
            <w:shd w:val="clear" w:color="auto" w:fill="E7E6E6" w:themeFill="background2"/>
          </w:tcPr>
          <w:p w14:paraId="1AE40390" w14:textId="77777777" w:rsidR="008358E2" w:rsidRPr="00344E46" w:rsidRDefault="008358E2" w:rsidP="00351409">
            <w:pPr>
              <w:rPr>
                <w:rFonts w:cs="Arial"/>
                <w:b/>
                <w:color w:val="auto"/>
              </w:rPr>
            </w:pPr>
            <w:r w:rsidRPr="00344E46">
              <w:rPr>
                <w:rFonts w:cs="Arial"/>
                <w:b/>
                <w:color w:val="auto"/>
              </w:rPr>
              <w:t>Nombre</w:t>
            </w:r>
          </w:p>
        </w:tc>
        <w:tc>
          <w:tcPr>
            <w:tcW w:w="6281" w:type="dxa"/>
          </w:tcPr>
          <w:p w14:paraId="3869739E" w14:textId="77777777" w:rsidR="008358E2" w:rsidRPr="008358E2" w:rsidRDefault="008358E2" w:rsidP="00351409">
            <w:pPr>
              <w:rPr>
                <w:rFonts w:cs="Arial"/>
                <w:color w:val="ED7D31" w:themeColor="accent2"/>
              </w:rPr>
            </w:pPr>
          </w:p>
        </w:tc>
      </w:tr>
      <w:tr w:rsidR="008358E2" w:rsidRPr="008358E2" w14:paraId="7467D831" w14:textId="77777777" w:rsidTr="00344E46">
        <w:tc>
          <w:tcPr>
            <w:tcW w:w="2830" w:type="dxa"/>
            <w:shd w:val="clear" w:color="auto" w:fill="E7E6E6" w:themeFill="background2"/>
          </w:tcPr>
          <w:p w14:paraId="56B81914" w14:textId="77777777" w:rsidR="008358E2" w:rsidRPr="00344E46" w:rsidRDefault="008358E2" w:rsidP="00351409">
            <w:pPr>
              <w:rPr>
                <w:rFonts w:cs="Arial"/>
                <w:b/>
                <w:color w:val="auto"/>
              </w:rPr>
            </w:pPr>
            <w:r w:rsidRPr="00344E46">
              <w:rPr>
                <w:rFonts w:cs="Arial"/>
                <w:b/>
                <w:color w:val="auto"/>
              </w:rPr>
              <w:t>Categoría</w:t>
            </w:r>
          </w:p>
        </w:tc>
        <w:tc>
          <w:tcPr>
            <w:tcW w:w="6281" w:type="dxa"/>
          </w:tcPr>
          <w:p w14:paraId="6FA6FDE9" w14:textId="77777777" w:rsidR="008358E2" w:rsidRPr="008358E2" w:rsidRDefault="008358E2" w:rsidP="00351409">
            <w:pPr>
              <w:rPr>
                <w:rFonts w:cs="Arial"/>
                <w:color w:val="ED7D31" w:themeColor="accent2"/>
              </w:rPr>
            </w:pPr>
          </w:p>
        </w:tc>
      </w:tr>
      <w:tr w:rsidR="008358E2" w:rsidRPr="008358E2" w14:paraId="2F245C5D" w14:textId="77777777" w:rsidTr="00344E46">
        <w:tc>
          <w:tcPr>
            <w:tcW w:w="2830" w:type="dxa"/>
            <w:shd w:val="clear" w:color="auto" w:fill="E7E6E6" w:themeFill="background2"/>
          </w:tcPr>
          <w:p w14:paraId="4EDDB614" w14:textId="77777777" w:rsidR="008358E2" w:rsidRPr="00344E46" w:rsidRDefault="008358E2" w:rsidP="00351409">
            <w:pPr>
              <w:rPr>
                <w:rFonts w:cs="Arial"/>
                <w:b/>
                <w:color w:val="auto"/>
              </w:rPr>
            </w:pPr>
            <w:r w:rsidRPr="00344E46">
              <w:rPr>
                <w:rFonts w:cs="Arial"/>
                <w:b/>
                <w:color w:val="auto"/>
              </w:rPr>
              <w:t>Causa</w:t>
            </w:r>
          </w:p>
        </w:tc>
        <w:tc>
          <w:tcPr>
            <w:tcW w:w="6281" w:type="dxa"/>
          </w:tcPr>
          <w:p w14:paraId="2A9EF4DC" w14:textId="77777777" w:rsidR="008358E2" w:rsidRPr="008358E2" w:rsidRDefault="008358E2" w:rsidP="00351409">
            <w:pPr>
              <w:rPr>
                <w:rFonts w:cs="Arial"/>
                <w:color w:val="ED7D31" w:themeColor="accent2"/>
              </w:rPr>
            </w:pPr>
          </w:p>
        </w:tc>
      </w:tr>
      <w:tr w:rsidR="008358E2" w:rsidRPr="008358E2" w14:paraId="138EABAD" w14:textId="77777777" w:rsidTr="00344E46">
        <w:tc>
          <w:tcPr>
            <w:tcW w:w="2830" w:type="dxa"/>
            <w:shd w:val="clear" w:color="auto" w:fill="E7E6E6" w:themeFill="background2"/>
          </w:tcPr>
          <w:p w14:paraId="20F8175B" w14:textId="77777777" w:rsidR="008358E2" w:rsidRPr="00344E46" w:rsidRDefault="008358E2" w:rsidP="00351409">
            <w:pPr>
              <w:rPr>
                <w:rFonts w:cs="Arial"/>
                <w:b/>
                <w:color w:val="auto"/>
              </w:rPr>
            </w:pPr>
            <w:r w:rsidRPr="00344E46">
              <w:rPr>
                <w:rFonts w:cs="Arial"/>
                <w:b/>
                <w:color w:val="auto"/>
              </w:rPr>
              <w:t>Impacto</w:t>
            </w:r>
          </w:p>
        </w:tc>
        <w:tc>
          <w:tcPr>
            <w:tcW w:w="6281" w:type="dxa"/>
          </w:tcPr>
          <w:p w14:paraId="68A4C10B" w14:textId="77777777" w:rsidR="008358E2" w:rsidRPr="008358E2" w:rsidRDefault="008358E2" w:rsidP="00351409">
            <w:pPr>
              <w:tabs>
                <w:tab w:val="left" w:pos="1710"/>
              </w:tabs>
              <w:rPr>
                <w:rFonts w:cs="Arial"/>
                <w:color w:val="ED7D31" w:themeColor="accent2"/>
              </w:rPr>
            </w:pPr>
            <w:r w:rsidRPr="008358E2">
              <w:rPr>
                <w:rFonts w:cs="Arial"/>
                <w:color w:val="ED7D31" w:themeColor="accent2"/>
              </w:rPr>
              <w:tab/>
            </w:r>
          </w:p>
        </w:tc>
      </w:tr>
      <w:tr w:rsidR="008358E2" w:rsidRPr="008358E2" w14:paraId="7BE583ED" w14:textId="77777777" w:rsidTr="00344E46">
        <w:tc>
          <w:tcPr>
            <w:tcW w:w="2830" w:type="dxa"/>
            <w:shd w:val="clear" w:color="auto" w:fill="E7E6E6" w:themeFill="background2"/>
          </w:tcPr>
          <w:p w14:paraId="635CB5CE" w14:textId="77777777" w:rsidR="008358E2" w:rsidRPr="00344E46" w:rsidRDefault="008358E2" w:rsidP="00351409">
            <w:pPr>
              <w:rPr>
                <w:rFonts w:cs="Arial"/>
                <w:b/>
                <w:color w:val="auto"/>
              </w:rPr>
            </w:pPr>
            <w:r w:rsidRPr="00344E46">
              <w:rPr>
                <w:rFonts w:cs="Arial"/>
                <w:b/>
                <w:color w:val="auto"/>
              </w:rPr>
              <w:t>Estrategia de evasión</w:t>
            </w:r>
          </w:p>
        </w:tc>
        <w:tc>
          <w:tcPr>
            <w:tcW w:w="6281" w:type="dxa"/>
          </w:tcPr>
          <w:p w14:paraId="76B7953F" w14:textId="77777777" w:rsidR="008358E2" w:rsidRPr="008358E2" w:rsidRDefault="008358E2" w:rsidP="00351409">
            <w:pPr>
              <w:rPr>
                <w:rFonts w:cs="Arial"/>
                <w:color w:val="ED7D31" w:themeColor="accent2"/>
              </w:rPr>
            </w:pPr>
          </w:p>
        </w:tc>
      </w:tr>
      <w:tr w:rsidR="008358E2" w:rsidRPr="008358E2" w14:paraId="05F88B62" w14:textId="77777777" w:rsidTr="00344E46">
        <w:tc>
          <w:tcPr>
            <w:tcW w:w="2830" w:type="dxa"/>
            <w:shd w:val="clear" w:color="auto" w:fill="E7E6E6" w:themeFill="background2"/>
          </w:tcPr>
          <w:p w14:paraId="2F03069F" w14:textId="77777777" w:rsidR="008358E2" w:rsidRPr="00344E46" w:rsidRDefault="008358E2" w:rsidP="00351409">
            <w:pPr>
              <w:rPr>
                <w:rFonts w:cs="Arial"/>
                <w:b/>
                <w:color w:val="auto"/>
              </w:rPr>
            </w:pPr>
            <w:r w:rsidRPr="00344E46">
              <w:rPr>
                <w:rFonts w:cs="Arial"/>
                <w:b/>
                <w:color w:val="auto"/>
              </w:rPr>
              <w:t>Estrategia mitigación</w:t>
            </w:r>
          </w:p>
        </w:tc>
        <w:tc>
          <w:tcPr>
            <w:tcW w:w="6281" w:type="dxa"/>
          </w:tcPr>
          <w:p w14:paraId="2221CE6A" w14:textId="77777777" w:rsidR="008358E2" w:rsidRPr="008358E2" w:rsidRDefault="008358E2" w:rsidP="00351409">
            <w:pPr>
              <w:rPr>
                <w:rFonts w:cs="Arial"/>
                <w:color w:val="ED7D31" w:themeColor="accent2"/>
              </w:rPr>
            </w:pPr>
          </w:p>
        </w:tc>
      </w:tr>
      <w:tr w:rsidR="008358E2" w:rsidRPr="008358E2" w14:paraId="3EFF7C7B" w14:textId="77777777" w:rsidTr="00344E46">
        <w:tc>
          <w:tcPr>
            <w:tcW w:w="2830" w:type="dxa"/>
            <w:shd w:val="clear" w:color="auto" w:fill="E7E6E6" w:themeFill="background2"/>
          </w:tcPr>
          <w:p w14:paraId="2B07DE08" w14:textId="77777777" w:rsidR="008358E2" w:rsidRPr="00344E46" w:rsidRDefault="008358E2" w:rsidP="00351409">
            <w:pPr>
              <w:rPr>
                <w:rFonts w:cs="Arial"/>
                <w:b/>
                <w:color w:val="auto"/>
              </w:rPr>
            </w:pPr>
            <w:r w:rsidRPr="00344E46">
              <w:rPr>
                <w:rFonts w:cs="Arial"/>
                <w:b/>
                <w:color w:val="auto"/>
              </w:rPr>
              <w:t>Estrategia contingencia</w:t>
            </w:r>
          </w:p>
        </w:tc>
        <w:tc>
          <w:tcPr>
            <w:tcW w:w="6281" w:type="dxa"/>
          </w:tcPr>
          <w:p w14:paraId="67DDB1EB" w14:textId="77777777" w:rsidR="008358E2" w:rsidRPr="008358E2" w:rsidRDefault="008358E2" w:rsidP="00351409">
            <w:pPr>
              <w:rPr>
                <w:rFonts w:cs="Arial"/>
                <w:color w:val="ED7D31" w:themeColor="accent2"/>
              </w:rPr>
            </w:pPr>
          </w:p>
        </w:tc>
      </w:tr>
    </w:tbl>
    <w:p w14:paraId="79F88B7B" w14:textId="266BC89D" w:rsidR="008358E2" w:rsidRDefault="00344E46" w:rsidP="008358E2">
      <w:pPr>
        <w:spacing w:after="111" w:line="263" w:lineRule="auto"/>
        <w:ind w:right="1187"/>
        <w:rPr>
          <w:rFonts w:eastAsia="Verdana" w:cs="Arial"/>
          <w:sz w:val="20"/>
        </w:rPr>
      </w:pPr>
      <w:r w:rsidRPr="00344E46">
        <w:rPr>
          <w:rFonts w:eastAsia="Verdana" w:cs="Arial"/>
          <w:sz w:val="20"/>
        </w:rPr>
        <w:t>Fuente: elaboración propia</w:t>
      </w:r>
    </w:p>
    <w:p w14:paraId="0A65515E" w14:textId="77777777" w:rsidR="007F7AD0" w:rsidRDefault="007F7AD0" w:rsidP="007F7AD0">
      <w:pPr>
        <w:spacing w:after="111" w:line="263" w:lineRule="auto"/>
        <w:ind w:right="1187"/>
        <w:rPr>
          <w:rFonts w:eastAsia="Verdana" w:cs="Arial"/>
          <w:sz w:val="20"/>
        </w:rPr>
      </w:pPr>
    </w:p>
    <w:p w14:paraId="6BEF332D" w14:textId="1D93A9BE" w:rsidR="007F7AD0" w:rsidRDefault="007F7AD0" w:rsidP="00DB4F81">
      <w:pPr>
        <w:pStyle w:val="Ttulo2"/>
      </w:pPr>
      <w:bookmarkStart w:id="24" w:name="_Toc16232904"/>
      <w:r w:rsidRPr="000B4593">
        <w:t>3.</w:t>
      </w:r>
      <w:r w:rsidR="002A4FC5">
        <w:t>6</w:t>
      </w:r>
      <w:r w:rsidR="00DB4F81">
        <w:t xml:space="preserve">. Cronograma de </w:t>
      </w:r>
      <w:r w:rsidR="00706295">
        <w:t>t</w:t>
      </w:r>
      <w:r w:rsidR="00DB4F81">
        <w:t>rabajo</w:t>
      </w:r>
      <w:bookmarkEnd w:id="24"/>
    </w:p>
    <w:p w14:paraId="597915E2" w14:textId="77777777" w:rsidR="00B36388" w:rsidRPr="00B36388" w:rsidRDefault="00B36388" w:rsidP="00B36388">
      <w:pPr>
        <w:rPr>
          <w:lang w:eastAsia="es-ES"/>
        </w:rPr>
      </w:pPr>
    </w:p>
    <w:p w14:paraId="44E39279" w14:textId="6279A6F4" w:rsidR="005B4532" w:rsidRPr="00B36388" w:rsidRDefault="002D77F7" w:rsidP="005B4532">
      <w:pPr>
        <w:rPr>
          <w:color w:val="auto"/>
          <w:lang w:eastAsia="es-ES"/>
        </w:rPr>
      </w:pPr>
      <w:r w:rsidRPr="00B36388">
        <w:rPr>
          <w:color w:val="auto"/>
          <w:lang w:eastAsia="es-ES"/>
        </w:rPr>
        <w:t xml:space="preserve">El cronograma permite visualizar las etapas de desarrollo de cada una de las fases. </w:t>
      </w:r>
      <w:r w:rsidR="00E95D8C" w:rsidRPr="00B36388">
        <w:rPr>
          <w:color w:val="auto"/>
          <w:lang w:eastAsia="es-ES"/>
        </w:rPr>
        <w:t xml:space="preserve">Guíese con el siguiente ejemplo. Marcando clic derecho en la opción de tabla de datos se modifica el gráfico. </w:t>
      </w:r>
    </w:p>
    <w:p w14:paraId="3CD3C45B" w14:textId="77777777" w:rsidR="00914A7F" w:rsidRDefault="00914A7F" w:rsidP="00914A7F">
      <w:pPr>
        <w:keepNext/>
      </w:pPr>
      <w:r>
        <w:rPr>
          <w:noProof/>
        </w:rPr>
        <w:drawing>
          <wp:inline distT="0" distB="0" distL="0" distR="0" wp14:anchorId="64EFA351" wp14:editId="6E7A0AF8">
            <wp:extent cx="6477000" cy="2078355"/>
            <wp:effectExtent l="0" t="0" r="0" b="17145"/>
            <wp:docPr id="12" name="Gráfico 12">
              <a:extLst xmlns:a="http://schemas.openxmlformats.org/drawingml/2006/main">
                <a:ext uri="{FF2B5EF4-FFF2-40B4-BE49-F238E27FC236}">
                  <a16:creationId xmlns:a16="http://schemas.microsoft.com/office/drawing/2014/main" id="{67A8BDE0-0256-4469-B010-03B220F62D8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21A5E70" w14:textId="47383209" w:rsidR="00914A7F" w:rsidRDefault="00914A7F" w:rsidP="00B36388">
      <w:pPr>
        <w:pStyle w:val="Descripcin"/>
        <w:spacing w:after="0"/>
      </w:pPr>
      <w:r w:rsidRPr="001C3CE0">
        <w:t xml:space="preserve">Figura </w:t>
      </w:r>
      <w:r w:rsidR="000D2489">
        <w:fldChar w:fldCharType="begin"/>
      </w:r>
      <w:r w:rsidR="000D2489">
        <w:instrText xml:space="preserve"> SEQ Figura \* ARABIC </w:instrText>
      </w:r>
      <w:r w:rsidR="000D2489">
        <w:fldChar w:fldCharType="separate"/>
      </w:r>
      <w:r w:rsidRPr="001C3CE0">
        <w:rPr>
          <w:noProof/>
        </w:rPr>
        <w:t>1</w:t>
      </w:r>
      <w:r w:rsidR="000D2489">
        <w:rPr>
          <w:noProof/>
        </w:rPr>
        <w:fldChar w:fldCharType="end"/>
      </w:r>
      <w:r w:rsidR="00CA1CE9">
        <w:rPr>
          <w:noProof/>
        </w:rPr>
        <w:t>.</w:t>
      </w:r>
      <w:r w:rsidRPr="001C3CE0">
        <w:t xml:space="preserve"> Ejemplo del cronograma de Gant</w:t>
      </w:r>
      <w:r w:rsidR="002D77F7" w:rsidRPr="001C3CE0">
        <w:t>t</w:t>
      </w:r>
    </w:p>
    <w:p w14:paraId="33187E4E" w14:textId="77777777" w:rsidR="00B36388" w:rsidRDefault="00B36388" w:rsidP="00B36388">
      <w:pPr>
        <w:spacing w:after="0" w:line="263" w:lineRule="auto"/>
        <w:ind w:right="1187"/>
        <w:rPr>
          <w:rFonts w:eastAsia="Verdana" w:cs="Arial"/>
          <w:sz w:val="20"/>
        </w:rPr>
      </w:pPr>
      <w:r w:rsidRPr="00344E46">
        <w:rPr>
          <w:rFonts w:eastAsia="Verdana" w:cs="Arial"/>
          <w:sz w:val="20"/>
        </w:rPr>
        <w:t>Fuente: elaboración propia</w:t>
      </w:r>
    </w:p>
    <w:p w14:paraId="01FBC746" w14:textId="77777777" w:rsidR="00B36388" w:rsidRPr="00B36388" w:rsidRDefault="00B36388" w:rsidP="00B36388"/>
    <w:p w14:paraId="3406B5A0" w14:textId="7E55CE2E" w:rsidR="005B4532" w:rsidRPr="005B4532" w:rsidRDefault="005B4532" w:rsidP="005B4532">
      <w:pPr>
        <w:rPr>
          <w:lang w:eastAsia="es-ES"/>
        </w:rPr>
      </w:pPr>
    </w:p>
    <w:p w14:paraId="528B2FBF" w14:textId="77777777" w:rsidR="007F7AD0" w:rsidRPr="000B4593" w:rsidRDefault="007F7AD0" w:rsidP="007F7AD0">
      <w:pPr>
        <w:spacing w:after="111" w:line="263" w:lineRule="auto"/>
        <w:ind w:right="1187"/>
        <w:rPr>
          <w:rFonts w:eastAsia="Verdana" w:cs="Arial"/>
          <w:sz w:val="20"/>
        </w:rPr>
      </w:pPr>
    </w:p>
    <w:p w14:paraId="40B38987" w14:textId="192A0B72" w:rsidR="00750522" w:rsidRDefault="00750522" w:rsidP="00750522">
      <w:pPr>
        <w:spacing w:after="0" w:line="240" w:lineRule="auto"/>
        <w:rPr>
          <w:rFonts w:eastAsia="Verdana" w:cs="Arial"/>
          <w:sz w:val="20"/>
        </w:rPr>
      </w:pPr>
    </w:p>
    <w:p w14:paraId="7D05C27E" w14:textId="1E866EC1" w:rsidR="00612081" w:rsidRDefault="00612081" w:rsidP="00750522">
      <w:pPr>
        <w:spacing w:after="0" w:line="240" w:lineRule="auto"/>
        <w:rPr>
          <w:rFonts w:eastAsia="Verdana" w:cs="Arial"/>
          <w:sz w:val="20"/>
        </w:rPr>
      </w:pPr>
    </w:p>
    <w:p w14:paraId="26539358" w14:textId="475E683F" w:rsidR="00612081" w:rsidRDefault="00612081" w:rsidP="00750522">
      <w:pPr>
        <w:spacing w:after="0" w:line="240" w:lineRule="auto"/>
        <w:rPr>
          <w:rFonts w:eastAsia="Verdana" w:cs="Arial"/>
          <w:sz w:val="20"/>
        </w:rPr>
      </w:pPr>
    </w:p>
    <w:p w14:paraId="0BD20684" w14:textId="1D7CD2A0" w:rsidR="00612081" w:rsidRDefault="00612081" w:rsidP="00750522">
      <w:pPr>
        <w:spacing w:after="0" w:line="240" w:lineRule="auto"/>
        <w:rPr>
          <w:rFonts w:eastAsia="Verdana" w:cs="Arial"/>
          <w:sz w:val="20"/>
        </w:rPr>
      </w:pPr>
    </w:p>
    <w:p w14:paraId="5027B8CB" w14:textId="77777777" w:rsidR="00847894" w:rsidRPr="00914A7F" w:rsidRDefault="00847894" w:rsidP="00847894">
      <w:pPr>
        <w:pStyle w:val="Ttulo"/>
        <w:rPr>
          <w:lang w:val="es-CR"/>
        </w:rPr>
      </w:pPr>
      <w:bookmarkStart w:id="25" w:name="_Toc16232905"/>
      <w:r w:rsidRPr="00914A7F">
        <w:rPr>
          <w:lang w:val="es-CR"/>
        </w:rPr>
        <w:t>Capítulo IV</w:t>
      </w:r>
      <w:bookmarkEnd w:id="25"/>
    </w:p>
    <w:p w14:paraId="1EE923A8" w14:textId="77777777" w:rsidR="00847894" w:rsidRPr="00914A7F" w:rsidRDefault="00847894" w:rsidP="00847894"/>
    <w:p w14:paraId="55318045" w14:textId="557A785E" w:rsidR="00772ECF" w:rsidRDefault="00772ECF" w:rsidP="00112EB8">
      <w:pPr>
        <w:pStyle w:val="Ttulo2"/>
        <w:numPr>
          <w:ilvl w:val="0"/>
          <w:numId w:val="17"/>
        </w:numPr>
      </w:pPr>
      <w:bookmarkStart w:id="26" w:name="_Toc16232906"/>
      <w:r>
        <w:t>Requerimientos y Diseño</w:t>
      </w:r>
      <w:bookmarkEnd w:id="26"/>
    </w:p>
    <w:p w14:paraId="5005245A" w14:textId="77777777" w:rsidR="00772ECF" w:rsidRDefault="00772ECF" w:rsidP="00772ECF">
      <w:pPr>
        <w:pStyle w:val="Ttulo2"/>
      </w:pPr>
    </w:p>
    <w:p w14:paraId="2F159190" w14:textId="522AB30B" w:rsidR="00112EB8" w:rsidRPr="00112EB8" w:rsidRDefault="00E9114D" w:rsidP="00772ECF">
      <w:pPr>
        <w:pStyle w:val="Ttulo2"/>
      </w:pPr>
      <w:bookmarkStart w:id="27" w:name="_Toc16232907"/>
      <w:r>
        <w:t xml:space="preserve">4.1 </w:t>
      </w:r>
      <w:r w:rsidR="00112EB8" w:rsidRPr="00112EB8">
        <w:t>Definición de requerimientos</w:t>
      </w:r>
      <w:bookmarkEnd w:id="27"/>
    </w:p>
    <w:p w14:paraId="697DFF47" w14:textId="77777777" w:rsidR="00112EB8" w:rsidRPr="00772ECF" w:rsidRDefault="00112EB8" w:rsidP="00112EB8">
      <w:pPr>
        <w:spacing w:after="0" w:line="240" w:lineRule="auto"/>
        <w:rPr>
          <w:rFonts w:eastAsia="Times New Roman" w:cs="Times New Roman"/>
          <w:b/>
          <w:bCs/>
          <w:color w:val="auto"/>
          <w:szCs w:val="24"/>
          <w:lang w:eastAsia="es-ES"/>
        </w:rPr>
      </w:pPr>
    </w:p>
    <w:p w14:paraId="0AAACA2C" w14:textId="6CA23B63" w:rsidR="00112EB8" w:rsidRPr="00112EB8" w:rsidRDefault="00112EB8" w:rsidP="00E9114D">
      <w:pPr>
        <w:rPr>
          <w:rFonts w:eastAsia="Times New Roman" w:cs="Arial"/>
          <w:color w:val="auto"/>
          <w:szCs w:val="24"/>
        </w:rPr>
      </w:pPr>
      <w:r w:rsidRPr="00112EB8">
        <w:rPr>
          <w:color w:val="auto"/>
          <w:lang w:eastAsia="es-ES"/>
        </w:rPr>
        <w:t>En este capítulo se abarca el objetivo específico que está relacionado con la definición de los requerimientos.</w:t>
      </w:r>
      <w:r w:rsidR="00E9114D" w:rsidRPr="00112EB8">
        <w:rPr>
          <w:rFonts w:eastAsia="Times New Roman" w:cs="Arial"/>
          <w:color w:val="auto"/>
          <w:szCs w:val="24"/>
        </w:rPr>
        <w:t xml:space="preserve"> </w:t>
      </w:r>
    </w:p>
    <w:p w14:paraId="551AAFEF" w14:textId="5A4091EB" w:rsidR="00112EB8" w:rsidRPr="00112EB8" w:rsidRDefault="00E9114D" w:rsidP="00112EB8">
      <w:pPr>
        <w:spacing w:after="0" w:line="240" w:lineRule="auto"/>
        <w:rPr>
          <w:rFonts w:eastAsia="Times New Roman" w:cs="Arial"/>
          <w:szCs w:val="24"/>
        </w:rPr>
      </w:pPr>
      <w:r>
        <w:rPr>
          <w:rFonts w:eastAsia="Times New Roman" w:cs="Arial"/>
          <w:szCs w:val="24"/>
        </w:rPr>
        <w:t xml:space="preserve">- </w:t>
      </w:r>
      <w:r w:rsidR="00112EB8" w:rsidRPr="00112EB8">
        <w:rPr>
          <w:rFonts w:eastAsia="Times New Roman" w:cs="Arial"/>
          <w:szCs w:val="24"/>
        </w:rPr>
        <w:t>Introducción a la definición de los requerimientos</w:t>
      </w:r>
    </w:p>
    <w:p w14:paraId="7BDC3545" w14:textId="1590B537" w:rsidR="00112EB8" w:rsidRPr="00112EB8" w:rsidRDefault="00E9114D" w:rsidP="00112EB8">
      <w:pPr>
        <w:spacing w:after="0" w:line="240" w:lineRule="auto"/>
        <w:rPr>
          <w:rFonts w:eastAsia="Times New Roman" w:cs="Arial"/>
          <w:szCs w:val="24"/>
        </w:rPr>
      </w:pPr>
      <w:r>
        <w:rPr>
          <w:rFonts w:eastAsia="Times New Roman" w:cs="Arial"/>
          <w:szCs w:val="24"/>
        </w:rPr>
        <w:t xml:space="preserve">- </w:t>
      </w:r>
      <w:r w:rsidR="00112EB8" w:rsidRPr="00112EB8">
        <w:rPr>
          <w:rFonts w:eastAsia="Times New Roman" w:cs="Arial"/>
          <w:szCs w:val="24"/>
        </w:rPr>
        <w:t>Tareas realizadas para definir los requerimientos</w:t>
      </w:r>
    </w:p>
    <w:p w14:paraId="49F482EA" w14:textId="0C3427E6" w:rsidR="00112EB8" w:rsidRPr="00112EB8" w:rsidRDefault="00E9114D" w:rsidP="00112EB8">
      <w:pPr>
        <w:spacing w:after="0" w:line="240" w:lineRule="auto"/>
        <w:jc w:val="both"/>
        <w:rPr>
          <w:rFonts w:eastAsia="Times New Roman" w:cs="Arial"/>
          <w:szCs w:val="24"/>
        </w:rPr>
      </w:pPr>
      <w:r>
        <w:rPr>
          <w:rFonts w:eastAsia="Times New Roman" w:cs="Arial"/>
          <w:szCs w:val="24"/>
        </w:rPr>
        <w:t>-</w:t>
      </w:r>
      <w:r w:rsidR="00112EB8" w:rsidRPr="00112EB8">
        <w:rPr>
          <w:rFonts w:eastAsia="Times New Roman" w:cs="Arial"/>
          <w:szCs w:val="24"/>
        </w:rPr>
        <w:t xml:space="preserve"> Resultados obtenidos en la definición de los requerimientos</w:t>
      </w:r>
    </w:p>
    <w:p w14:paraId="444F25BF" w14:textId="77777777" w:rsidR="00112EB8" w:rsidRPr="00112EB8" w:rsidRDefault="00112EB8" w:rsidP="00112EB8">
      <w:pPr>
        <w:numPr>
          <w:ilvl w:val="0"/>
          <w:numId w:val="9"/>
        </w:numPr>
        <w:spacing w:after="111" w:line="263" w:lineRule="auto"/>
        <w:ind w:right="1187" w:hanging="360"/>
        <w:rPr>
          <w:rFonts w:cs="Arial"/>
          <w:szCs w:val="24"/>
        </w:rPr>
      </w:pPr>
      <w:r w:rsidRPr="00112EB8">
        <w:rPr>
          <w:rFonts w:eastAsia="Verdana" w:cs="Arial"/>
          <w:szCs w:val="24"/>
        </w:rPr>
        <w:t xml:space="preserve">Diagramas de casos de uso </w:t>
      </w:r>
    </w:p>
    <w:p w14:paraId="2B67E8F4" w14:textId="77777777" w:rsidR="00112EB8" w:rsidRPr="00112EB8" w:rsidRDefault="00112EB8" w:rsidP="00112EB8">
      <w:pPr>
        <w:numPr>
          <w:ilvl w:val="0"/>
          <w:numId w:val="9"/>
        </w:numPr>
        <w:spacing w:after="114" w:line="263" w:lineRule="auto"/>
        <w:ind w:right="1187" w:hanging="360"/>
        <w:rPr>
          <w:rFonts w:cs="Arial"/>
          <w:szCs w:val="24"/>
        </w:rPr>
      </w:pPr>
      <w:r w:rsidRPr="00112EB8">
        <w:rPr>
          <w:rFonts w:eastAsia="Verdana" w:cs="Arial"/>
          <w:szCs w:val="24"/>
        </w:rPr>
        <w:t xml:space="preserve">Especificación de casos de uso </w:t>
      </w:r>
    </w:p>
    <w:p w14:paraId="4C60A6F1" w14:textId="77777777" w:rsidR="00112EB8" w:rsidRPr="00112EB8" w:rsidRDefault="00112EB8" w:rsidP="00112EB8">
      <w:pPr>
        <w:numPr>
          <w:ilvl w:val="0"/>
          <w:numId w:val="9"/>
        </w:numPr>
        <w:spacing w:after="135" w:line="263" w:lineRule="auto"/>
        <w:ind w:right="1187" w:hanging="360"/>
        <w:rPr>
          <w:rFonts w:cs="Arial"/>
          <w:szCs w:val="24"/>
        </w:rPr>
      </w:pPr>
      <w:r w:rsidRPr="00112EB8">
        <w:rPr>
          <w:rFonts w:eastAsia="Verdana" w:cs="Arial"/>
          <w:szCs w:val="24"/>
        </w:rPr>
        <w:t xml:space="preserve">Modelo conceptual (del dominio del problema) </w:t>
      </w:r>
    </w:p>
    <w:p w14:paraId="32F13E46" w14:textId="77777777" w:rsidR="00112EB8" w:rsidRPr="00112EB8" w:rsidRDefault="00112EB8" w:rsidP="00112EB8">
      <w:pPr>
        <w:numPr>
          <w:ilvl w:val="0"/>
          <w:numId w:val="9"/>
        </w:numPr>
        <w:spacing w:after="85" w:line="263" w:lineRule="auto"/>
        <w:ind w:right="1187" w:hanging="360"/>
        <w:rPr>
          <w:rFonts w:cs="Arial"/>
          <w:szCs w:val="24"/>
        </w:rPr>
      </w:pPr>
      <w:r w:rsidRPr="00112EB8">
        <w:rPr>
          <w:rFonts w:eastAsia="Verdana" w:cs="Arial"/>
          <w:szCs w:val="24"/>
        </w:rPr>
        <w:t xml:space="preserve">Glosario de términos.   </w:t>
      </w:r>
    </w:p>
    <w:p w14:paraId="6BEECB49" w14:textId="01CB2F3C" w:rsidR="00112EB8" w:rsidRPr="00112EB8" w:rsidRDefault="00E9114D" w:rsidP="00112EB8">
      <w:pPr>
        <w:spacing w:after="0" w:line="240" w:lineRule="auto"/>
        <w:rPr>
          <w:rFonts w:eastAsia="Times New Roman" w:cs="Arial"/>
          <w:szCs w:val="24"/>
        </w:rPr>
      </w:pPr>
      <w:r>
        <w:rPr>
          <w:rFonts w:eastAsia="Times New Roman" w:cs="Arial"/>
          <w:szCs w:val="24"/>
        </w:rPr>
        <w:t>-</w:t>
      </w:r>
      <w:r w:rsidR="00112EB8" w:rsidRPr="00112EB8">
        <w:rPr>
          <w:rFonts w:eastAsia="Times New Roman" w:cs="Arial"/>
          <w:szCs w:val="24"/>
        </w:rPr>
        <w:t xml:space="preserve"> Requerimientos no funcionales </w:t>
      </w:r>
    </w:p>
    <w:p w14:paraId="42F990C7" w14:textId="77777777" w:rsidR="00112EB8" w:rsidRPr="00112EB8" w:rsidRDefault="00112EB8" w:rsidP="00112EB8">
      <w:pPr>
        <w:spacing w:after="0" w:line="240" w:lineRule="auto"/>
        <w:rPr>
          <w:rFonts w:eastAsia="Times New Roman" w:cs="Arial"/>
          <w:szCs w:val="24"/>
        </w:rPr>
      </w:pPr>
    </w:p>
    <w:p w14:paraId="06B83B82" w14:textId="77777777" w:rsidR="00E9114D" w:rsidRDefault="00E9114D" w:rsidP="00E9114D">
      <w:pPr>
        <w:pStyle w:val="Ttulo2"/>
      </w:pPr>
    </w:p>
    <w:p w14:paraId="7EA94122" w14:textId="455F864C" w:rsidR="00112EB8" w:rsidRPr="00112EB8" w:rsidRDefault="00E9114D" w:rsidP="00E9114D">
      <w:pPr>
        <w:pStyle w:val="Ttulo2"/>
      </w:pPr>
      <w:bookmarkStart w:id="28" w:name="_Toc16232908"/>
      <w:r>
        <w:t xml:space="preserve">4.2 </w:t>
      </w:r>
      <w:r w:rsidR="00112EB8" w:rsidRPr="00112EB8">
        <w:t>Diseño de la plataforma de software</w:t>
      </w:r>
      <w:bookmarkEnd w:id="28"/>
    </w:p>
    <w:p w14:paraId="3E34B016" w14:textId="77777777" w:rsidR="00112EB8" w:rsidRDefault="00112EB8" w:rsidP="00112EB8">
      <w:pPr>
        <w:spacing w:after="0" w:line="240" w:lineRule="auto"/>
        <w:rPr>
          <w:rFonts w:eastAsia="Times New Roman" w:cs="Arial"/>
          <w:sz w:val="32"/>
          <w:szCs w:val="32"/>
        </w:rPr>
      </w:pPr>
    </w:p>
    <w:p w14:paraId="065403DA" w14:textId="77777777" w:rsidR="00112EB8" w:rsidRPr="00112EB8" w:rsidRDefault="00112EB8" w:rsidP="00112EB8">
      <w:pPr>
        <w:rPr>
          <w:color w:val="auto"/>
          <w:lang w:eastAsia="es-ES"/>
        </w:rPr>
      </w:pPr>
      <w:r w:rsidRPr="00112EB8">
        <w:rPr>
          <w:color w:val="auto"/>
          <w:lang w:eastAsia="es-ES"/>
        </w:rPr>
        <w:t>En este capítulo se abarca el diseño de la plataforma de software propuesta.</w:t>
      </w:r>
    </w:p>
    <w:p w14:paraId="60247D16" w14:textId="1886FC8B" w:rsidR="00112EB8" w:rsidRPr="00112EB8" w:rsidRDefault="00E9114D" w:rsidP="00112EB8">
      <w:pPr>
        <w:spacing w:after="0" w:line="240" w:lineRule="auto"/>
        <w:rPr>
          <w:rFonts w:eastAsia="Times New Roman" w:cs="Arial"/>
          <w:szCs w:val="24"/>
        </w:rPr>
      </w:pPr>
      <w:r>
        <w:rPr>
          <w:rFonts w:eastAsia="Times New Roman" w:cs="Arial"/>
          <w:szCs w:val="24"/>
        </w:rPr>
        <w:t>-</w:t>
      </w:r>
      <w:r w:rsidR="00112EB8" w:rsidRPr="00112EB8">
        <w:rPr>
          <w:rFonts w:eastAsia="Times New Roman" w:cs="Arial"/>
          <w:szCs w:val="24"/>
        </w:rPr>
        <w:t xml:space="preserve">  Introducción al diseño de la plataforma de software</w:t>
      </w:r>
    </w:p>
    <w:p w14:paraId="09E3E01A" w14:textId="5ECFC3A1" w:rsidR="00112EB8" w:rsidRPr="00112EB8" w:rsidRDefault="00E9114D" w:rsidP="00112EB8">
      <w:pPr>
        <w:spacing w:after="0" w:line="240" w:lineRule="auto"/>
        <w:rPr>
          <w:rFonts w:eastAsia="Times New Roman" w:cs="Arial"/>
          <w:szCs w:val="24"/>
        </w:rPr>
      </w:pPr>
      <w:r>
        <w:rPr>
          <w:rFonts w:eastAsia="Times New Roman" w:cs="Arial"/>
          <w:szCs w:val="24"/>
        </w:rPr>
        <w:t>-</w:t>
      </w:r>
      <w:r w:rsidR="00112EB8" w:rsidRPr="00112EB8">
        <w:rPr>
          <w:rFonts w:eastAsia="Times New Roman" w:cs="Arial"/>
          <w:szCs w:val="24"/>
        </w:rPr>
        <w:t xml:space="preserve">  Tareas realizadas para diseñar la plataforma de software</w:t>
      </w:r>
    </w:p>
    <w:p w14:paraId="4BFB14FA" w14:textId="06005B95" w:rsidR="00112EB8" w:rsidRPr="00EF5525" w:rsidRDefault="00E9114D" w:rsidP="00112EB8">
      <w:pPr>
        <w:spacing w:after="0" w:line="240" w:lineRule="auto"/>
        <w:rPr>
          <w:rFonts w:ascii="Verdana" w:eastAsia="Verdana" w:hAnsi="Verdana" w:cs="Verdana"/>
          <w:sz w:val="20"/>
        </w:rPr>
      </w:pPr>
      <w:r>
        <w:rPr>
          <w:rFonts w:eastAsia="Times New Roman" w:cs="Arial"/>
          <w:szCs w:val="24"/>
        </w:rPr>
        <w:t>-</w:t>
      </w:r>
      <w:r w:rsidR="00112EB8" w:rsidRPr="00112EB8">
        <w:rPr>
          <w:rFonts w:eastAsia="Times New Roman" w:cs="Arial"/>
          <w:szCs w:val="24"/>
        </w:rPr>
        <w:t xml:space="preserve">  Resultados obtenidos en el diseño de la plataforma de software.</w:t>
      </w:r>
      <w:r w:rsidR="00112EB8">
        <w:rPr>
          <w:rFonts w:eastAsia="Times New Roman" w:cs="Arial"/>
          <w:szCs w:val="24"/>
        </w:rPr>
        <w:t xml:space="preserve"> </w:t>
      </w:r>
      <w:r w:rsidR="00112EB8" w:rsidRPr="00EF5525">
        <w:rPr>
          <w:rFonts w:ascii="Verdana" w:eastAsia="Verdana" w:hAnsi="Verdana" w:cs="Verdana"/>
          <w:sz w:val="20"/>
        </w:rPr>
        <w:t xml:space="preserve">Describa la arquitectura de la solución propuesta y presente: </w:t>
      </w:r>
    </w:p>
    <w:p w14:paraId="7A609555" w14:textId="77777777" w:rsidR="00112EB8" w:rsidRPr="00112EB8" w:rsidRDefault="00112EB8" w:rsidP="00112EB8">
      <w:pPr>
        <w:numPr>
          <w:ilvl w:val="0"/>
          <w:numId w:val="23"/>
        </w:numPr>
        <w:spacing w:after="111" w:line="263" w:lineRule="auto"/>
        <w:ind w:right="1187" w:hanging="360"/>
        <w:rPr>
          <w:rFonts w:eastAsia="Verdana" w:cs="Arial"/>
          <w:szCs w:val="24"/>
        </w:rPr>
      </w:pPr>
      <w:r w:rsidRPr="00112EB8">
        <w:rPr>
          <w:rFonts w:eastAsia="Verdana" w:cs="Arial"/>
          <w:szCs w:val="24"/>
        </w:rPr>
        <w:t xml:space="preserve">Arquitectura conceptual de la solución (mediante diagrama y/o explicación textual). </w:t>
      </w:r>
    </w:p>
    <w:p w14:paraId="664DC7E7" w14:textId="77777777" w:rsidR="00112EB8" w:rsidRPr="00112EB8" w:rsidRDefault="00112EB8" w:rsidP="00112EB8">
      <w:pPr>
        <w:numPr>
          <w:ilvl w:val="0"/>
          <w:numId w:val="23"/>
        </w:numPr>
        <w:spacing w:after="111" w:line="263" w:lineRule="auto"/>
        <w:ind w:right="1187" w:hanging="360"/>
        <w:rPr>
          <w:rFonts w:eastAsia="Verdana" w:cs="Arial"/>
          <w:szCs w:val="24"/>
        </w:rPr>
      </w:pPr>
      <w:r w:rsidRPr="00112EB8">
        <w:rPr>
          <w:rFonts w:eastAsia="Verdana" w:cs="Arial"/>
          <w:szCs w:val="24"/>
        </w:rPr>
        <w:t xml:space="preserve">Los modelos de subsistemas </w:t>
      </w:r>
    </w:p>
    <w:p w14:paraId="50FAC3A8" w14:textId="77777777" w:rsidR="00112EB8" w:rsidRPr="00112EB8" w:rsidRDefault="00112EB8" w:rsidP="00112EB8">
      <w:pPr>
        <w:numPr>
          <w:ilvl w:val="0"/>
          <w:numId w:val="23"/>
        </w:numPr>
        <w:spacing w:after="111" w:line="263" w:lineRule="auto"/>
        <w:ind w:right="1187" w:hanging="360"/>
        <w:rPr>
          <w:rFonts w:eastAsia="Verdana" w:cs="Arial"/>
          <w:szCs w:val="24"/>
        </w:rPr>
      </w:pPr>
      <w:r w:rsidRPr="00112EB8">
        <w:rPr>
          <w:rFonts w:eastAsia="Verdana" w:cs="Arial"/>
          <w:szCs w:val="24"/>
        </w:rPr>
        <w:t xml:space="preserve">Diagrama de Clases </w:t>
      </w:r>
    </w:p>
    <w:p w14:paraId="3F30DC99" w14:textId="77777777" w:rsidR="00112EB8" w:rsidRPr="00112EB8" w:rsidRDefault="00112EB8" w:rsidP="00112EB8">
      <w:pPr>
        <w:numPr>
          <w:ilvl w:val="0"/>
          <w:numId w:val="23"/>
        </w:numPr>
        <w:spacing w:after="111" w:line="263" w:lineRule="auto"/>
        <w:ind w:right="1187" w:hanging="360"/>
        <w:rPr>
          <w:rFonts w:eastAsia="Verdana" w:cs="Arial"/>
          <w:szCs w:val="24"/>
        </w:rPr>
      </w:pPr>
      <w:r w:rsidRPr="00112EB8">
        <w:rPr>
          <w:rFonts w:eastAsia="Verdana" w:cs="Arial"/>
          <w:szCs w:val="24"/>
        </w:rPr>
        <w:t xml:space="preserve">Interfaces de usuario </w:t>
      </w:r>
    </w:p>
    <w:p w14:paraId="508BA7E2" w14:textId="77777777" w:rsidR="00112EB8" w:rsidRPr="00112EB8" w:rsidRDefault="00112EB8" w:rsidP="00112EB8">
      <w:pPr>
        <w:numPr>
          <w:ilvl w:val="0"/>
          <w:numId w:val="23"/>
        </w:numPr>
        <w:spacing w:after="111" w:line="263" w:lineRule="auto"/>
        <w:ind w:right="1187" w:hanging="360"/>
        <w:rPr>
          <w:rFonts w:eastAsia="Verdana" w:cs="Arial"/>
          <w:szCs w:val="24"/>
        </w:rPr>
      </w:pPr>
      <w:r w:rsidRPr="00112EB8">
        <w:rPr>
          <w:rFonts w:eastAsia="Verdana" w:cs="Arial"/>
          <w:szCs w:val="24"/>
        </w:rPr>
        <w:t xml:space="preserve">Componentes y servicios </w:t>
      </w:r>
    </w:p>
    <w:p w14:paraId="18B45BD3" w14:textId="77777777" w:rsidR="00112EB8" w:rsidRPr="00112EB8" w:rsidRDefault="00112EB8" w:rsidP="00112EB8">
      <w:pPr>
        <w:numPr>
          <w:ilvl w:val="0"/>
          <w:numId w:val="23"/>
        </w:numPr>
        <w:spacing w:after="111" w:line="263" w:lineRule="auto"/>
        <w:ind w:right="1187" w:hanging="360"/>
        <w:rPr>
          <w:rFonts w:eastAsia="Verdana" w:cs="Arial"/>
          <w:szCs w:val="24"/>
        </w:rPr>
      </w:pPr>
      <w:r w:rsidRPr="00112EB8">
        <w:rPr>
          <w:rFonts w:eastAsia="Verdana" w:cs="Arial"/>
          <w:szCs w:val="24"/>
        </w:rPr>
        <w:t xml:space="preserve">Diseño de base de datos, etc.,  </w:t>
      </w:r>
    </w:p>
    <w:p w14:paraId="5A337582" w14:textId="77777777" w:rsidR="00112EB8" w:rsidRPr="00112EB8" w:rsidRDefault="00112EB8" w:rsidP="00112EB8">
      <w:pPr>
        <w:numPr>
          <w:ilvl w:val="0"/>
          <w:numId w:val="23"/>
        </w:numPr>
        <w:spacing w:after="111" w:line="263" w:lineRule="auto"/>
        <w:ind w:right="1187" w:hanging="360"/>
        <w:rPr>
          <w:rFonts w:eastAsia="Verdana" w:cs="Arial"/>
          <w:szCs w:val="24"/>
        </w:rPr>
      </w:pPr>
      <w:r w:rsidRPr="00112EB8">
        <w:rPr>
          <w:rFonts w:eastAsia="Verdana" w:cs="Arial"/>
          <w:szCs w:val="24"/>
        </w:rPr>
        <w:t xml:space="preserve">Utilice UML como lenguaje de modelado. </w:t>
      </w:r>
    </w:p>
    <w:p w14:paraId="3FED2022" w14:textId="77777777" w:rsidR="006D0EFC" w:rsidRDefault="006D0EFC">
      <w:pPr>
        <w:rPr>
          <w:rFonts w:eastAsia="Times New Roman" w:cs="Times New Roman"/>
          <w:b/>
          <w:bCs/>
          <w:color w:val="auto"/>
          <w:kern w:val="28"/>
          <w:sz w:val="72"/>
          <w:szCs w:val="32"/>
          <w:lang w:eastAsia="en-US"/>
        </w:rPr>
      </w:pPr>
      <w:r>
        <w:br w:type="page"/>
      </w:r>
    </w:p>
    <w:p w14:paraId="338F49B2" w14:textId="450730EF" w:rsidR="00D87794" w:rsidRPr="00914A7F" w:rsidRDefault="00D87794" w:rsidP="00D87794">
      <w:pPr>
        <w:pStyle w:val="Ttulo"/>
        <w:rPr>
          <w:lang w:val="es-CR"/>
        </w:rPr>
      </w:pPr>
      <w:bookmarkStart w:id="29" w:name="_Toc16232909"/>
      <w:r w:rsidRPr="00914A7F">
        <w:rPr>
          <w:lang w:val="es-CR"/>
        </w:rPr>
        <w:t>Capítulo V</w:t>
      </w:r>
      <w:bookmarkEnd w:id="29"/>
    </w:p>
    <w:p w14:paraId="1B0AF969" w14:textId="77777777" w:rsidR="00D87794" w:rsidRPr="00914A7F" w:rsidRDefault="00D87794" w:rsidP="00D87794"/>
    <w:p w14:paraId="70F8F9B4" w14:textId="2225DE8E" w:rsidR="00772ECF" w:rsidRDefault="00620055" w:rsidP="00772ECF">
      <w:pPr>
        <w:pStyle w:val="Ttulo2"/>
        <w:numPr>
          <w:ilvl w:val="0"/>
          <w:numId w:val="17"/>
        </w:numPr>
      </w:pPr>
      <w:bookmarkStart w:id="30" w:name="_Toc16232910"/>
      <w:r>
        <w:t>P</w:t>
      </w:r>
      <w:r w:rsidR="00772ECF" w:rsidRPr="00772ECF">
        <w:t>lataforma de software</w:t>
      </w:r>
      <w:bookmarkEnd w:id="30"/>
    </w:p>
    <w:p w14:paraId="1EE40868" w14:textId="77777777" w:rsidR="00620055" w:rsidRDefault="00620055" w:rsidP="00620055">
      <w:pPr>
        <w:rPr>
          <w:lang w:eastAsia="es-ES"/>
        </w:rPr>
      </w:pPr>
    </w:p>
    <w:p w14:paraId="21D79F44" w14:textId="6FC7346E" w:rsidR="00620055" w:rsidRPr="00620055" w:rsidRDefault="00620055" w:rsidP="00620055">
      <w:pPr>
        <w:pStyle w:val="Prrafodelista"/>
        <w:numPr>
          <w:ilvl w:val="1"/>
          <w:numId w:val="24"/>
        </w:numPr>
        <w:rPr>
          <w:b/>
          <w:lang w:eastAsia="es-ES"/>
        </w:rPr>
      </w:pPr>
      <w:r w:rsidRPr="00620055">
        <w:rPr>
          <w:b/>
          <w:lang w:eastAsia="es-ES"/>
        </w:rPr>
        <w:t>Aplicación</w:t>
      </w:r>
    </w:p>
    <w:p w14:paraId="367284A7" w14:textId="5FD80B50" w:rsidR="00772ECF" w:rsidRPr="00772ECF" w:rsidRDefault="00620055" w:rsidP="00620055">
      <w:pPr>
        <w:pStyle w:val="Prrafodelista"/>
        <w:numPr>
          <w:ilvl w:val="0"/>
          <w:numId w:val="5"/>
        </w:numPr>
        <w:spacing w:after="0" w:line="240" w:lineRule="auto"/>
        <w:jc w:val="both"/>
        <w:rPr>
          <w:rFonts w:eastAsia="Times New Roman" w:cs="Arial"/>
          <w:szCs w:val="24"/>
        </w:rPr>
      </w:pPr>
      <w:r>
        <w:rPr>
          <w:rFonts w:eastAsia="Times New Roman" w:cs="Arial"/>
          <w:szCs w:val="24"/>
        </w:rPr>
        <w:t xml:space="preserve">- </w:t>
      </w:r>
      <w:r w:rsidR="00772ECF" w:rsidRPr="00772ECF">
        <w:rPr>
          <w:rFonts w:eastAsia="Times New Roman" w:cs="Arial"/>
          <w:szCs w:val="24"/>
        </w:rPr>
        <w:t xml:space="preserve"> Introducción al desarrollo de la plataforma de software</w:t>
      </w:r>
    </w:p>
    <w:p w14:paraId="6257D6AE" w14:textId="1AEF9631" w:rsidR="00772ECF" w:rsidRPr="00772ECF" w:rsidRDefault="00620055" w:rsidP="00620055">
      <w:pPr>
        <w:pStyle w:val="Prrafodelista"/>
        <w:numPr>
          <w:ilvl w:val="0"/>
          <w:numId w:val="5"/>
        </w:numPr>
        <w:spacing w:after="0" w:line="240" w:lineRule="auto"/>
        <w:jc w:val="both"/>
        <w:rPr>
          <w:rFonts w:eastAsia="Times New Roman" w:cs="Arial"/>
          <w:szCs w:val="24"/>
        </w:rPr>
      </w:pPr>
      <w:r>
        <w:rPr>
          <w:rFonts w:eastAsia="Times New Roman" w:cs="Arial"/>
          <w:szCs w:val="24"/>
        </w:rPr>
        <w:t xml:space="preserve">- </w:t>
      </w:r>
      <w:r w:rsidR="00772ECF" w:rsidRPr="00772ECF">
        <w:rPr>
          <w:rFonts w:eastAsia="Times New Roman" w:cs="Arial"/>
          <w:szCs w:val="24"/>
        </w:rPr>
        <w:t>Tareas realizadas para desarrollar la plataforma de software</w:t>
      </w:r>
    </w:p>
    <w:p w14:paraId="5ED3C426" w14:textId="04410991" w:rsidR="00772ECF" w:rsidRPr="00772ECF" w:rsidRDefault="00620055" w:rsidP="00620055">
      <w:pPr>
        <w:pStyle w:val="Prrafodelista"/>
        <w:numPr>
          <w:ilvl w:val="0"/>
          <w:numId w:val="5"/>
        </w:numPr>
        <w:spacing w:after="0" w:line="240" w:lineRule="auto"/>
        <w:jc w:val="both"/>
        <w:rPr>
          <w:rFonts w:eastAsia="Times New Roman" w:cs="Arial"/>
          <w:szCs w:val="24"/>
        </w:rPr>
      </w:pPr>
      <w:r>
        <w:rPr>
          <w:rFonts w:eastAsia="Times New Roman" w:cs="Arial"/>
          <w:szCs w:val="24"/>
        </w:rPr>
        <w:t xml:space="preserve">- </w:t>
      </w:r>
      <w:r w:rsidR="00772ECF" w:rsidRPr="00772ECF">
        <w:rPr>
          <w:rFonts w:eastAsia="Times New Roman" w:cs="Arial"/>
          <w:szCs w:val="24"/>
        </w:rPr>
        <w:t>Resultados obtenidos en el desarrollo de la plataforma de software</w:t>
      </w:r>
    </w:p>
    <w:p w14:paraId="7D18D811" w14:textId="77777777" w:rsidR="00772ECF" w:rsidRPr="00CA4B65" w:rsidRDefault="00772ECF" w:rsidP="00772ECF">
      <w:pPr>
        <w:spacing w:after="150" w:line="240" w:lineRule="auto"/>
        <w:rPr>
          <w:rFonts w:eastAsia="Times New Roman" w:cs="Arial"/>
          <w:sz w:val="32"/>
          <w:szCs w:val="32"/>
        </w:rPr>
      </w:pPr>
    </w:p>
    <w:p w14:paraId="28FA8360" w14:textId="022F18DF" w:rsidR="00D87794" w:rsidRPr="00620055" w:rsidRDefault="00D87794" w:rsidP="00620055">
      <w:pPr>
        <w:pStyle w:val="Prrafodelista"/>
        <w:numPr>
          <w:ilvl w:val="1"/>
          <w:numId w:val="24"/>
        </w:numPr>
        <w:rPr>
          <w:b/>
          <w:lang w:eastAsia="es-ES"/>
        </w:rPr>
      </w:pPr>
      <w:r w:rsidRPr="00620055">
        <w:rPr>
          <w:b/>
          <w:lang w:eastAsia="es-ES"/>
        </w:rPr>
        <w:t>Evaluación</w:t>
      </w:r>
    </w:p>
    <w:p w14:paraId="5DF3B42B" w14:textId="0B2232FF" w:rsidR="00396CA6" w:rsidRPr="00620055" w:rsidRDefault="00396CA6" w:rsidP="00620055">
      <w:pPr>
        <w:pStyle w:val="Prrafodelista"/>
        <w:numPr>
          <w:ilvl w:val="0"/>
          <w:numId w:val="5"/>
        </w:numPr>
        <w:spacing w:after="0" w:line="240" w:lineRule="auto"/>
        <w:jc w:val="both"/>
        <w:rPr>
          <w:rFonts w:eastAsia="Times New Roman" w:cs="Arial"/>
          <w:szCs w:val="24"/>
        </w:rPr>
      </w:pPr>
      <w:r w:rsidRPr="00620055">
        <w:rPr>
          <w:rFonts w:eastAsia="Times New Roman" w:cs="Arial"/>
          <w:szCs w:val="24"/>
        </w:rPr>
        <w:t>Introducción a la evaluación de la plataforma de software</w:t>
      </w:r>
    </w:p>
    <w:p w14:paraId="6953CE54" w14:textId="6BFAF6FB" w:rsidR="00396CA6" w:rsidRPr="00620055" w:rsidRDefault="00396CA6" w:rsidP="00620055">
      <w:pPr>
        <w:pStyle w:val="Prrafodelista"/>
        <w:numPr>
          <w:ilvl w:val="0"/>
          <w:numId w:val="5"/>
        </w:numPr>
        <w:spacing w:after="0" w:line="240" w:lineRule="auto"/>
        <w:jc w:val="both"/>
        <w:rPr>
          <w:rFonts w:eastAsia="Times New Roman" w:cs="Arial"/>
          <w:szCs w:val="24"/>
        </w:rPr>
      </w:pPr>
      <w:r w:rsidRPr="00620055">
        <w:rPr>
          <w:rFonts w:eastAsia="Times New Roman" w:cs="Arial"/>
          <w:szCs w:val="24"/>
        </w:rPr>
        <w:t>Tareas realizadas para la evaluación la plataforma de software</w:t>
      </w:r>
    </w:p>
    <w:p w14:paraId="1B9D0786" w14:textId="54EC3A0D" w:rsidR="00612081" w:rsidRPr="00620055" w:rsidRDefault="00396CA6" w:rsidP="00620055">
      <w:pPr>
        <w:pStyle w:val="Prrafodelista"/>
        <w:numPr>
          <w:ilvl w:val="0"/>
          <w:numId w:val="5"/>
        </w:numPr>
        <w:spacing w:after="0" w:line="240" w:lineRule="auto"/>
        <w:jc w:val="both"/>
        <w:rPr>
          <w:rFonts w:eastAsia="Times New Roman" w:cs="Arial"/>
          <w:szCs w:val="24"/>
        </w:rPr>
      </w:pPr>
      <w:r w:rsidRPr="00620055">
        <w:rPr>
          <w:rFonts w:eastAsia="Times New Roman" w:cs="Arial"/>
          <w:szCs w:val="24"/>
        </w:rPr>
        <w:t>Resultados obtenidos en la evaluación de la plataforma de software</w:t>
      </w:r>
    </w:p>
    <w:p w14:paraId="0401820A" w14:textId="43E3D125" w:rsidR="00D87794" w:rsidRDefault="00D87794" w:rsidP="00D87794">
      <w:pPr>
        <w:pStyle w:val="Ttulo"/>
        <w:rPr>
          <w:b w:val="0"/>
          <w:bCs w:val="0"/>
        </w:rPr>
      </w:pPr>
      <w:r>
        <w:rPr>
          <w:lang w:val="es-CR"/>
        </w:rPr>
        <w:br w:type="page"/>
      </w:r>
    </w:p>
    <w:p w14:paraId="70B39459" w14:textId="72B0CEFC" w:rsidR="00750522" w:rsidRPr="00914A7F" w:rsidRDefault="00750522" w:rsidP="00DB4F81">
      <w:pPr>
        <w:pStyle w:val="Ttulo"/>
        <w:rPr>
          <w:lang w:val="es-CR"/>
        </w:rPr>
      </w:pPr>
      <w:bookmarkStart w:id="31" w:name="_Toc16232911"/>
      <w:r w:rsidRPr="00914A7F">
        <w:rPr>
          <w:lang w:val="es-CR"/>
        </w:rPr>
        <w:t xml:space="preserve">Capítulo </w:t>
      </w:r>
      <w:r w:rsidR="00DE7C48" w:rsidRPr="00914A7F">
        <w:rPr>
          <w:lang w:val="es-CR"/>
        </w:rPr>
        <w:t>V</w:t>
      </w:r>
      <w:r w:rsidR="00D87794" w:rsidRPr="00914A7F">
        <w:rPr>
          <w:lang w:val="es-CR"/>
        </w:rPr>
        <w:t>I</w:t>
      </w:r>
      <w:bookmarkEnd w:id="31"/>
    </w:p>
    <w:p w14:paraId="344F016F" w14:textId="77777777" w:rsidR="00750522" w:rsidRPr="00914A7F" w:rsidRDefault="00750522" w:rsidP="00B44748"/>
    <w:p w14:paraId="55F6D6C4" w14:textId="77777777" w:rsidR="00750522" w:rsidRPr="000B4593" w:rsidRDefault="00750522" w:rsidP="00DB4F81">
      <w:pPr>
        <w:pStyle w:val="Ttulo2"/>
      </w:pPr>
      <w:bookmarkStart w:id="32" w:name="_Toc16232912"/>
      <w:r w:rsidRPr="000B4593">
        <w:t>Conclusiones</w:t>
      </w:r>
      <w:bookmarkEnd w:id="32"/>
    </w:p>
    <w:p w14:paraId="7999F611" w14:textId="77777777" w:rsidR="00DF229F" w:rsidRPr="00513541" w:rsidRDefault="00DF229F" w:rsidP="00DF229F">
      <w:pPr>
        <w:spacing w:after="0"/>
        <w:jc w:val="both"/>
        <w:rPr>
          <w:sz w:val="32"/>
        </w:rPr>
      </w:pPr>
    </w:p>
    <w:p w14:paraId="2281D45A" w14:textId="77777777" w:rsidR="00DF229F" w:rsidRPr="00513541" w:rsidRDefault="00DF229F" w:rsidP="00A07F0B">
      <w:pPr>
        <w:spacing w:after="159" w:line="263" w:lineRule="auto"/>
        <w:ind w:right="-6"/>
        <w:jc w:val="both"/>
        <w:rPr>
          <w:rFonts w:eastAsia="Verdana" w:cs="Arial"/>
        </w:rPr>
      </w:pPr>
      <w:r w:rsidRPr="00513541">
        <w:rPr>
          <w:rFonts w:eastAsia="Verdana" w:cs="Arial"/>
        </w:rPr>
        <w:t xml:space="preserve">Como se trata de una propuesta de práctica de especialidad, las conclusiones se orientan sobre: </w:t>
      </w:r>
      <w:r w:rsidRPr="00513541">
        <w:rPr>
          <w:rFonts w:eastAsia="Verdana" w:cs="Arial"/>
        </w:rPr>
        <w:tab/>
      </w:r>
    </w:p>
    <w:p w14:paraId="69BC4301" w14:textId="77777777" w:rsidR="00DF229F" w:rsidRPr="00513541" w:rsidRDefault="00DF229F" w:rsidP="000052A1">
      <w:pPr>
        <w:pStyle w:val="Prrafodelista"/>
        <w:numPr>
          <w:ilvl w:val="0"/>
          <w:numId w:val="14"/>
        </w:numPr>
        <w:spacing w:after="159" w:line="263" w:lineRule="auto"/>
        <w:ind w:right="51"/>
        <w:jc w:val="both"/>
        <w:rPr>
          <w:rFonts w:eastAsia="Verdana" w:cs="Arial"/>
        </w:rPr>
      </w:pPr>
      <w:r w:rsidRPr="00513541">
        <w:rPr>
          <w:rFonts w:eastAsia="Verdana" w:cs="Arial"/>
        </w:rPr>
        <w:t xml:space="preserve">La pertinencia del proyecto </w:t>
      </w:r>
    </w:p>
    <w:p w14:paraId="7663740C" w14:textId="77777777" w:rsidR="00DF229F" w:rsidRPr="00513541" w:rsidRDefault="00DF229F" w:rsidP="000052A1">
      <w:pPr>
        <w:pStyle w:val="Prrafodelista"/>
        <w:numPr>
          <w:ilvl w:val="0"/>
          <w:numId w:val="14"/>
        </w:numPr>
        <w:spacing w:after="159" w:line="263" w:lineRule="auto"/>
        <w:ind w:right="51"/>
        <w:jc w:val="both"/>
        <w:rPr>
          <w:rFonts w:eastAsia="Verdana" w:cs="Arial"/>
        </w:rPr>
      </w:pPr>
      <w:r w:rsidRPr="00513541">
        <w:rPr>
          <w:rFonts w:eastAsia="Verdana" w:cs="Arial"/>
        </w:rPr>
        <w:t>Los potenciales aportes derivados del proyecto, ya sea para la empresa o el entorno</w:t>
      </w:r>
    </w:p>
    <w:p w14:paraId="6067E5C5" w14:textId="4D4B1DF9" w:rsidR="00750522" w:rsidRDefault="00DF229F" w:rsidP="000052A1">
      <w:pPr>
        <w:pStyle w:val="Prrafodelista"/>
        <w:numPr>
          <w:ilvl w:val="0"/>
          <w:numId w:val="14"/>
        </w:numPr>
        <w:spacing w:after="159" w:line="263" w:lineRule="auto"/>
        <w:ind w:right="51"/>
        <w:jc w:val="both"/>
        <w:rPr>
          <w:rFonts w:eastAsia="Verdana" w:cs="Arial"/>
        </w:rPr>
      </w:pPr>
      <w:r w:rsidRPr="00513541">
        <w:rPr>
          <w:rFonts w:eastAsia="Verdana" w:cs="Arial"/>
        </w:rPr>
        <w:t xml:space="preserve">La fortaleza y novedad metodológica / tecnológica </w:t>
      </w:r>
    </w:p>
    <w:p w14:paraId="55C9C893" w14:textId="140A3C65" w:rsidR="00513541" w:rsidRPr="00CA1CE9" w:rsidRDefault="00513541" w:rsidP="000052A1">
      <w:pPr>
        <w:pStyle w:val="Prrafodelista"/>
        <w:numPr>
          <w:ilvl w:val="0"/>
          <w:numId w:val="14"/>
        </w:numPr>
        <w:spacing w:after="159" w:line="263" w:lineRule="auto"/>
        <w:ind w:right="51"/>
        <w:jc w:val="both"/>
        <w:rPr>
          <w:rFonts w:eastAsia="Verdana" w:cs="Arial"/>
          <w:color w:val="auto"/>
        </w:rPr>
      </w:pPr>
      <w:r w:rsidRPr="00CA1CE9">
        <w:rPr>
          <w:rFonts w:eastAsia="Verdana" w:cs="Arial"/>
          <w:color w:val="auto"/>
        </w:rPr>
        <w:t xml:space="preserve">Los hallazgos </w:t>
      </w:r>
      <w:r w:rsidR="00095FE9" w:rsidRPr="00CA1CE9">
        <w:rPr>
          <w:rFonts w:eastAsia="Verdana" w:cs="Arial"/>
          <w:color w:val="auto"/>
        </w:rPr>
        <w:t xml:space="preserve">encontrados en cada etapa de desarrollo del </w:t>
      </w:r>
      <w:r w:rsidR="00132B8F" w:rsidRPr="00CA1CE9">
        <w:rPr>
          <w:rFonts w:eastAsia="Verdana" w:cs="Arial"/>
          <w:color w:val="auto"/>
        </w:rPr>
        <w:t>proyecto</w:t>
      </w:r>
    </w:p>
    <w:p w14:paraId="0CE6A8B0" w14:textId="12994B26" w:rsidR="00DF229F" w:rsidRDefault="00DF229F" w:rsidP="00DF229F">
      <w:pPr>
        <w:pStyle w:val="Prrafodelista"/>
        <w:spacing w:after="159" w:line="263" w:lineRule="auto"/>
        <w:ind w:right="1187"/>
        <w:rPr>
          <w:rFonts w:eastAsia="Verdana" w:cs="Arial"/>
          <w:sz w:val="20"/>
        </w:rPr>
      </w:pPr>
    </w:p>
    <w:p w14:paraId="1DE4B91D" w14:textId="2411AC30" w:rsidR="00DB4F81" w:rsidRPr="00EC3445" w:rsidRDefault="00DB4F81" w:rsidP="00DB4F81">
      <w:pPr>
        <w:pStyle w:val="Ttulo2"/>
        <w:rPr>
          <w:rFonts w:eastAsia="Verdana"/>
        </w:rPr>
      </w:pPr>
      <w:bookmarkStart w:id="33" w:name="_Toc16232913"/>
      <w:r w:rsidRPr="00EC3445">
        <w:rPr>
          <w:rFonts w:eastAsia="Verdana"/>
        </w:rPr>
        <w:t>Recomendaciones</w:t>
      </w:r>
      <w:bookmarkEnd w:id="33"/>
    </w:p>
    <w:p w14:paraId="03046F09" w14:textId="77777777" w:rsidR="00A07F0B" w:rsidRDefault="00A07F0B">
      <w:pPr>
        <w:rPr>
          <w:lang w:eastAsia="es-ES"/>
        </w:rPr>
      </w:pPr>
    </w:p>
    <w:p w14:paraId="55077225" w14:textId="54A9E1B6" w:rsidR="00CA1CE9" w:rsidRDefault="00A07F0B" w:rsidP="00660F87">
      <w:pPr>
        <w:jc w:val="both"/>
        <w:rPr>
          <w:lang w:eastAsia="es-ES"/>
        </w:rPr>
      </w:pPr>
      <w:r>
        <w:rPr>
          <w:lang w:eastAsia="es-ES"/>
        </w:rPr>
        <w:t xml:space="preserve">Para cada conclusión se debe formular una o más recomendaciones. En el caso de las conclusiones negativas, las recomendaciones se dirigen a mejorar el resultado o situación indicado por la conclusión. </w:t>
      </w:r>
      <w:r w:rsidR="00660F87">
        <w:rPr>
          <w:lang w:eastAsia="es-ES"/>
        </w:rPr>
        <w:t xml:space="preserve">Si por el contrario, la </w:t>
      </w:r>
      <w:r w:rsidR="00D335DA">
        <w:rPr>
          <w:lang w:eastAsia="es-ES"/>
        </w:rPr>
        <w:t>conclusión</w:t>
      </w:r>
      <w:r w:rsidR="00660F87">
        <w:rPr>
          <w:lang w:eastAsia="es-ES"/>
        </w:rPr>
        <w:t xml:space="preserve"> es positiva, las recomendaciones deben potenciar los resultados o efectos de la misma. </w:t>
      </w:r>
      <w:r w:rsidR="00CA1CE9">
        <w:rPr>
          <w:lang w:eastAsia="es-ES"/>
        </w:rPr>
        <w:br w:type="page"/>
      </w:r>
    </w:p>
    <w:p w14:paraId="07E20D8E" w14:textId="77777777" w:rsidR="00750522" w:rsidRPr="00EC3445" w:rsidRDefault="5A868A48" w:rsidP="005D4827">
      <w:pPr>
        <w:pStyle w:val="Ttulo1"/>
      </w:pPr>
      <w:bookmarkStart w:id="34" w:name="_Toc16232914"/>
      <w:r w:rsidRPr="00EC3445">
        <w:t>Bibliografía</w:t>
      </w:r>
      <w:bookmarkEnd w:id="34"/>
    </w:p>
    <w:p w14:paraId="062EBB1C" w14:textId="682BA414" w:rsidR="005C3827" w:rsidRPr="00EC3445" w:rsidRDefault="005C3827" w:rsidP="00B44748"/>
    <w:p w14:paraId="49CCCF54" w14:textId="77777777" w:rsidR="00750522" w:rsidRPr="00EC3445" w:rsidRDefault="00750522" w:rsidP="00750522">
      <w:pPr>
        <w:spacing w:after="114" w:line="263" w:lineRule="auto"/>
        <w:ind w:right="1187"/>
        <w:jc w:val="both"/>
        <w:rPr>
          <w:rFonts w:eastAsia="Verdana" w:cs="Arial"/>
          <w:sz w:val="20"/>
        </w:rPr>
      </w:pPr>
    </w:p>
    <w:p w14:paraId="08146A6A" w14:textId="77777777" w:rsidR="00513541" w:rsidRPr="00513541" w:rsidRDefault="00513541" w:rsidP="000052A1">
      <w:pPr>
        <w:spacing w:after="114" w:line="264" w:lineRule="auto"/>
        <w:ind w:left="709" w:right="51" w:hanging="709"/>
        <w:jc w:val="both"/>
        <w:rPr>
          <w:rFonts w:eastAsia="Verdana" w:cs="Arial"/>
        </w:rPr>
      </w:pPr>
      <w:r w:rsidRPr="00513541">
        <w:rPr>
          <w:rFonts w:eastAsia="Verdana" w:cs="Arial"/>
        </w:rPr>
        <w:t xml:space="preserve">Ulate Soto, I. y Vargas </w:t>
      </w:r>
      <w:proofErr w:type="spellStart"/>
      <w:r w:rsidRPr="00513541">
        <w:rPr>
          <w:rFonts w:eastAsia="Verdana" w:cs="Arial"/>
        </w:rPr>
        <w:t>Morúa</w:t>
      </w:r>
      <w:proofErr w:type="spellEnd"/>
      <w:r w:rsidRPr="00513541">
        <w:rPr>
          <w:rFonts w:eastAsia="Verdana" w:cs="Arial"/>
        </w:rPr>
        <w:t xml:space="preserve">, E. (2014). </w:t>
      </w:r>
      <w:r w:rsidRPr="00513541">
        <w:rPr>
          <w:rFonts w:eastAsia="Verdana" w:cs="Arial"/>
          <w:i/>
          <w:iCs/>
        </w:rPr>
        <w:t>Metodología para elaborar una tesis</w:t>
      </w:r>
      <w:r w:rsidRPr="00513541">
        <w:rPr>
          <w:rFonts w:eastAsia="Verdana" w:cs="Arial"/>
        </w:rPr>
        <w:t>. San José, CR: EUNED.</w:t>
      </w:r>
    </w:p>
    <w:p w14:paraId="50F8B2F9" w14:textId="326F99DA" w:rsidR="00832B4E" w:rsidRDefault="00832B4E" w:rsidP="00750522">
      <w:pPr>
        <w:spacing w:after="114" w:line="263" w:lineRule="auto"/>
        <w:ind w:right="1187"/>
        <w:jc w:val="both"/>
        <w:rPr>
          <w:rFonts w:eastAsia="Verdana" w:cs="Arial"/>
          <w:sz w:val="20"/>
        </w:rPr>
      </w:pPr>
    </w:p>
    <w:p w14:paraId="7E6E12EA" w14:textId="13060F39" w:rsidR="00612081" w:rsidRDefault="00612081" w:rsidP="00750522">
      <w:pPr>
        <w:spacing w:after="114" w:line="263" w:lineRule="auto"/>
        <w:ind w:right="1187"/>
        <w:jc w:val="both"/>
        <w:rPr>
          <w:rFonts w:eastAsia="Verdana" w:cs="Arial"/>
          <w:sz w:val="20"/>
        </w:rPr>
      </w:pPr>
    </w:p>
    <w:p w14:paraId="6A82A7D1" w14:textId="7ABCA05B" w:rsidR="00612081" w:rsidRDefault="00612081" w:rsidP="00750522">
      <w:pPr>
        <w:spacing w:after="114" w:line="263" w:lineRule="auto"/>
        <w:ind w:right="1187"/>
        <w:jc w:val="both"/>
        <w:rPr>
          <w:rFonts w:eastAsia="Verdana" w:cs="Arial"/>
          <w:sz w:val="20"/>
        </w:rPr>
      </w:pPr>
    </w:p>
    <w:p w14:paraId="3160B673" w14:textId="741BD5C3" w:rsidR="00612081" w:rsidRDefault="00612081" w:rsidP="00750522">
      <w:pPr>
        <w:spacing w:after="114" w:line="263" w:lineRule="auto"/>
        <w:ind w:right="1187"/>
        <w:jc w:val="both"/>
        <w:rPr>
          <w:rFonts w:eastAsia="Verdana" w:cs="Arial"/>
          <w:sz w:val="20"/>
        </w:rPr>
      </w:pPr>
    </w:p>
    <w:p w14:paraId="6AE4879C" w14:textId="39C4F061" w:rsidR="00612081" w:rsidRDefault="00612081" w:rsidP="00750522">
      <w:pPr>
        <w:spacing w:after="114" w:line="263" w:lineRule="auto"/>
        <w:ind w:right="1187"/>
        <w:jc w:val="both"/>
        <w:rPr>
          <w:rFonts w:eastAsia="Verdana" w:cs="Arial"/>
          <w:sz w:val="20"/>
        </w:rPr>
      </w:pPr>
    </w:p>
    <w:p w14:paraId="53468391" w14:textId="61B38806" w:rsidR="00612081" w:rsidRDefault="00612081" w:rsidP="00750522">
      <w:pPr>
        <w:spacing w:after="114" w:line="263" w:lineRule="auto"/>
        <w:ind w:right="1187"/>
        <w:jc w:val="both"/>
        <w:rPr>
          <w:rFonts w:eastAsia="Verdana" w:cs="Arial"/>
          <w:sz w:val="20"/>
        </w:rPr>
      </w:pPr>
    </w:p>
    <w:p w14:paraId="3F764517" w14:textId="5AF29439" w:rsidR="0044125A" w:rsidRDefault="0044125A">
      <w:pPr>
        <w:rPr>
          <w:rFonts w:eastAsia="Verdana" w:cs="Arial"/>
          <w:sz w:val="20"/>
        </w:rPr>
      </w:pPr>
      <w:r>
        <w:rPr>
          <w:rFonts w:eastAsia="Verdana" w:cs="Arial"/>
          <w:sz w:val="20"/>
        </w:rPr>
        <w:br w:type="page"/>
      </w:r>
    </w:p>
    <w:p w14:paraId="369E2C54" w14:textId="698719A9" w:rsidR="00832B4E" w:rsidRPr="00095FE9" w:rsidRDefault="79586B40" w:rsidP="79586B40">
      <w:pPr>
        <w:pStyle w:val="Ttulo"/>
        <w:rPr>
          <w:rFonts w:eastAsia="Verdana"/>
          <w:lang w:val="es-CR"/>
        </w:rPr>
      </w:pPr>
      <w:bookmarkStart w:id="35" w:name="_Toc16232915"/>
      <w:r w:rsidRPr="00095FE9">
        <w:rPr>
          <w:rFonts w:eastAsia="Verdana"/>
          <w:u w:val="single"/>
          <w:lang w:val="es-CR"/>
        </w:rPr>
        <w:t>Anexos</w:t>
      </w:r>
      <w:bookmarkEnd w:id="35"/>
    </w:p>
    <w:p w14:paraId="6D176190" w14:textId="77777777" w:rsidR="00832B4E" w:rsidRPr="00095FE9" w:rsidRDefault="00832B4E" w:rsidP="00750522">
      <w:pPr>
        <w:spacing w:after="114" w:line="263" w:lineRule="auto"/>
        <w:ind w:right="1187"/>
        <w:jc w:val="both"/>
        <w:rPr>
          <w:rFonts w:eastAsia="Verdana" w:cs="Arial"/>
          <w:sz w:val="20"/>
        </w:rPr>
      </w:pPr>
    </w:p>
    <w:p w14:paraId="7C6313EB" w14:textId="760DF299" w:rsidR="00750522" w:rsidRPr="001C7EE6" w:rsidRDefault="00095FE9" w:rsidP="001C7EE6">
      <w:pPr>
        <w:jc w:val="both"/>
        <w:rPr>
          <w:color w:val="auto"/>
        </w:rPr>
      </w:pPr>
      <w:r w:rsidRPr="001C7EE6">
        <w:rPr>
          <w:color w:val="auto"/>
        </w:rPr>
        <w:t xml:space="preserve">Los anexos deben estar referenciados. Por ejemplo, si empleó un cuestionario en la sección de </w:t>
      </w:r>
      <w:r w:rsidR="00D855C2" w:rsidRPr="001C7EE6">
        <w:rPr>
          <w:color w:val="auto"/>
        </w:rPr>
        <w:t xml:space="preserve">procedimiento metodológico, se anota la descripción del mismo y se indica “ver anexo X” para que el lector conozca el instrumento completo. </w:t>
      </w:r>
    </w:p>
    <w:p w14:paraId="4BF66221" w14:textId="7CC601F7" w:rsidR="00A344CD" w:rsidRPr="001C7EE6" w:rsidRDefault="00263690" w:rsidP="001C7EE6">
      <w:pPr>
        <w:jc w:val="both"/>
        <w:rPr>
          <w:color w:val="auto"/>
        </w:rPr>
      </w:pPr>
      <w:r>
        <w:rPr>
          <w:color w:val="auto"/>
        </w:rPr>
        <w:t xml:space="preserve">Los anexos son documentos y </w:t>
      </w:r>
      <w:r w:rsidR="00A344CD" w:rsidRPr="001C7EE6">
        <w:rPr>
          <w:color w:val="auto"/>
        </w:rPr>
        <w:t xml:space="preserve">recursos utilizados, consultados o de referencia </w:t>
      </w:r>
      <w:r w:rsidR="00CB5279" w:rsidRPr="001C7EE6">
        <w:rPr>
          <w:color w:val="auto"/>
        </w:rPr>
        <w:t xml:space="preserve">para el proyecto. Se consideran formularios de encuestas, </w:t>
      </w:r>
      <w:r w:rsidR="001C7EE6" w:rsidRPr="001C7EE6">
        <w:rPr>
          <w:color w:val="auto"/>
        </w:rPr>
        <w:t>procedimientos</w:t>
      </w:r>
      <w:r w:rsidR="001C7EE6">
        <w:rPr>
          <w:color w:val="auto"/>
        </w:rPr>
        <w:t>/instrumentos</w:t>
      </w:r>
      <w:r w:rsidR="001C7EE6" w:rsidRPr="001C7EE6">
        <w:rPr>
          <w:color w:val="auto"/>
        </w:rPr>
        <w:t xml:space="preserve"> para efectuar cálculos</w:t>
      </w:r>
      <w:r w:rsidR="001C7EE6">
        <w:rPr>
          <w:color w:val="auto"/>
        </w:rPr>
        <w:t xml:space="preserve"> (hojas de MS Excel)</w:t>
      </w:r>
      <w:r w:rsidR="001C7EE6" w:rsidRPr="001C7EE6">
        <w:rPr>
          <w:color w:val="auto"/>
        </w:rPr>
        <w:t>,</w:t>
      </w:r>
      <w:r w:rsidR="001C7EE6">
        <w:rPr>
          <w:color w:val="auto"/>
        </w:rPr>
        <w:t xml:space="preserve"> Informes de evaluación o especificaciones de diseño que por su volumen, se presentan </w:t>
      </w:r>
      <w:r w:rsidR="00DE494A">
        <w:rPr>
          <w:color w:val="auto"/>
        </w:rPr>
        <w:t xml:space="preserve">en esta sección. </w:t>
      </w:r>
      <w:r w:rsidR="001C7EE6" w:rsidRPr="001C7EE6">
        <w:rPr>
          <w:color w:val="auto"/>
        </w:rPr>
        <w:t xml:space="preserve"> </w:t>
      </w:r>
    </w:p>
    <w:sectPr w:rsidR="00A344CD" w:rsidRPr="001C7EE6" w:rsidSect="003160DE">
      <w:pgSz w:w="12242" w:h="15842"/>
      <w:pgMar w:top="1417" w:right="1701" w:bottom="1417" w:left="1701" w:header="749"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B4B483" w14:textId="77777777" w:rsidR="000D2489" w:rsidRDefault="000D2489">
      <w:pPr>
        <w:spacing w:after="0" w:line="240" w:lineRule="auto"/>
      </w:pPr>
      <w:r>
        <w:separator/>
      </w:r>
    </w:p>
  </w:endnote>
  <w:endnote w:type="continuationSeparator" w:id="0">
    <w:p w14:paraId="719554C5" w14:textId="77777777" w:rsidR="000D2489" w:rsidRDefault="000D24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4191489"/>
      <w:docPartObj>
        <w:docPartGallery w:val="Page Numbers (Bottom of Page)"/>
        <w:docPartUnique/>
      </w:docPartObj>
    </w:sdtPr>
    <w:sdtEndPr/>
    <w:sdtContent>
      <w:p w14:paraId="5553300E" w14:textId="7B65FBBC" w:rsidR="005D520A" w:rsidRDefault="005D520A">
        <w:pPr>
          <w:pStyle w:val="Piedepgina"/>
          <w:jc w:val="right"/>
        </w:pPr>
        <w:r>
          <w:fldChar w:fldCharType="begin"/>
        </w:r>
        <w:r>
          <w:instrText>PAGE   \* MERGEFORMAT</w:instrText>
        </w:r>
        <w:r>
          <w:fldChar w:fldCharType="separate"/>
        </w:r>
        <w:r w:rsidR="002F6E3C" w:rsidRPr="002F6E3C">
          <w:rPr>
            <w:noProof/>
            <w:lang w:val="es-ES"/>
          </w:rPr>
          <w:t>1</w:t>
        </w:r>
        <w:r>
          <w:fldChar w:fldCharType="end"/>
        </w:r>
      </w:p>
    </w:sdtContent>
  </w:sdt>
  <w:p w14:paraId="58E33A90" w14:textId="170BD9DF" w:rsidR="005D520A" w:rsidRPr="00732327" w:rsidRDefault="005D520A" w:rsidP="0073232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685CE4" w14:textId="240ACF3D" w:rsidR="005D520A" w:rsidRPr="00B44748" w:rsidRDefault="005D520A" w:rsidP="00B4474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8339CB" w14:textId="77777777" w:rsidR="000D2489" w:rsidRDefault="000D2489">
      <w:pPr>
        <w:spacing w:after="0" w:line="240" w:lineRule="auto"/>
      </w:pPr>
      <w:r>
        <w:separator/>
      </w:r>
    </w:p>
  </w:footnote>
  <w:footnote w:type="continuationSeparator" w:id="0">
    <w:p w14:paraId="6218DCED" w14:textId="77777777" w:rsidR="000D2489" w:rsidRDefault="000D24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56EAE1" w14:textId="756A3BAA" w:rsidR="005D520A" w:rsidRPr="00732327" w:rsidRDefault="005D520A" w:rsidP="0073232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0E64B1" w14:textId="77777777" w:rsidR="005D520A" w:rsidRDefault="005D520A">
    <w:pPr>
      <w:spacing w:after="403"/>
      <w:ind w:left="142"/>
    </w:pPr>
    <w:r>
      <w:t xml:space="preserve"> </w:t>
    </w:r>
  </w:p>
  <w:p w14:paraId="5D39B69D" w14:textId="67895FBB" w:rsidR="005D520A" w:rsidRDefault="005D520A" w:rsidP="00506EF4">
    <w:pPr>
      <w:spacing w:after="0"/>
      <w:ind w:left="142" w:right="-47"/>
      <w:jc w:val="both"/>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9"/>
    <w:multiLevelType w:val="multilevel"/>
    <w:tmpl w:val="00000009"/>
    <w:lvl w:ilvl="0">
      <w:start w:val="1"/>
      <w:numFmt w:val="decimal"/>
      <w:lvlText w:val="%1."/>
      <w:lvlJc w:val="left"/>
      <w:pPr>
        <w:tabs>
          <w:tab w:val="num" w:pos="0"/>
        </w:tabs>
        <w:ind w:left="720" w:hanging="360"/>
      </w:pPr>
    </w:lvl>
    <w:lvl w:ilvl="1">
      <w:start w:val="1"/>
      <w:numFmt w:val="decimal"/>
      <w:lvlText w:val="%1.%2"/>
      <w:lvlJc w:val="left"/>
      <w:pPr>
        <w:tabs>
          <w:tab w:val="num" w:pos="0"/>
        </w:tabs>
        <w:ind w:left="735" w:hanging="375"/>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440" w:hanging="108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800" w:hanging="1440"/>
      </w:pPr>
    </w:lvl>
    <w:lvl w:ilvl="6">
      <w:start w:val="1"/>
      <w:numFmt w:val="decimal"/>
      <w:lvlText w:val="%1.%2.%3.%4.%5.%6.%7"/>
      <w:lvlJc w:val="left"/>
      <w:pPr>
        <w:tabs>
          <w:tab w:val="num" w:pos="0"/>
        </w:tabs>
        <w:ind w:left="1800" w:hanging="1440"/>
      </w:pPr>
    </w:lvl>
    <w:lvl w:ilvl="7">
      <w:start w:val="1"/>
      <w:numFmt w:val="decimal"/>
      <w:lvlText w:val="%1.%2.%3.%4.%5.%6.%7.%8"/>
      <w:lvlJc w:val="left"/>
      <w:pPr>
        <w:tabs>
          <w:tab w:val="num" w:pos="0"/>
        </w:tabs>
        <w:ind w:left="2160" w:hanging="1800"/>
      </w:pPr>
    </w:lvl>
    <w:lvl w:ilvl="8">
      <w:start w:val="1"/>
      <w:numFmt w:val="decimal"/>
      <w:lvlText w:val="%1.%2.%3.%4.%5.%6.%7.%8.%9"/>
      <w:lvlJc w:val="left"/>
      <w:pPr>
        <w:tabs>
          <w:tab w:val="num" w:pos="0"/>
        </w:tabs>
        <w:ind w:left="2520" w:hanging="2160"/>
      </w:pPr>
    </w:lvl>
  </w:abstractNum>
  <w:abstractNum w:abstractNumId="1" w15:restartNumberingAfterBreak="0">
    <w:nsid w:val="0000000B"/>
    <w:multiLevelType w:val="singleLevel"/>
    <w:tmpl w:val="0000000B"/>
    <w:name w:val="WW8Num13"/>
    <w:lvl w:ilvl="0">
      <w:start w:val="3"/>
      <w:numFmt w:val="bullet"/>
      <w:lvlText w:val="-"/>
      <w:lvlJc w:val="left"/>
      <w:pPr>
        <w:tabs>
          <w:tab w:val="num" w:pos="0"/>
        </w:tabs>
        <w:ind w:left="720" w:hanging="360"/>
      </w:pPr>
      <w:rPr>
        <w:rFonts w:ascii="Calibri" w:hAnsi="Calibri" w:cs="Times New Roman"/>
      </w:rPr>
    </w:lvl>
  </w:abstractNum>
  <w:abstractNum w:abstractNumId="2" w15:restartNumberingAfterBreak="0">
    <w:nsid w:val="0000000C"/>
    <w:multiLevelType w:val="singleLevel"/>
    <w:tmpl w:val="0000000C"/>
    <w:name w:val="WW8Num14"/>
    <w:lvl w:ilvl="0">
      <w:start w:val="953"/>
      <w:numFmt w:val="bullet"/>
      <w:lvlText w:val="–"/>
      <w:lvlJc w:val="left"/>
      <w:pPr>
        <w:tabs>
          <w:tab w:val="num" w:pos="0"/>
        </w:tabs>
        <w:ind w:left="1776" w:hanging="360"/>
      </w:pPr>
      <w:rPr>
        <w:rFonts w:ascii="Times New Roman" w:hAnsi="Times New Roman" w:cs="Times New Roman"/>
      </w:rPr>
    </w:lvl>
  </w:abstractNum>
  <w:abstractNum w:abstractNumId="3" w15:restartNumberingAfterBreak="0">
    <w:nsid w:val="007A65B5"/>
    <w:multiLevelType w:val="hybridMultilevel"/>
    <w:tmpl w:val="3674763A"/>
    <w:lvl w:ilvl="0" w:tplc="140A001B">
      <w:start w:val="1"/>
      <w:numFmt w:val="lowerRoman"/>
      <w:lvlText w:val="%1."/>
      <w:lvlJc w:val="right"/>
      <w:pPr>
        <w:ind w:left="1068"/>
      </w:pPr>
      <w:rPr>
        <w:b w:val="0"/>
        <w:i w:val="0"/>
        <w:strike w:val="0"/>
        <w:dstrike w:val="0"/>
        <w:color w:val="000000"/>
        <w:sz w:val="22"/>
        <w:szCs w:val="22"/>
        <w:u w:val="none" w:color="000000"/>
        <w:bdr w:val="none" w:sz="0" w:space="0" w:color="auto"/>
        <w:shd w:val="clear" w:color="auto" w:fill="auto"/>
        <w:vertAlign w:val="baseline"/>
      </w:rPr>
    </w:lvl>
    <w:lvl w:ilvl="1" w:tplc="1CF8A422">
      <w:start w:val="1"/>
      <w:numFmt w:val="lowerRoman"/>
      <w:lvlText w:val="%2."/>
      <w:lvlJc w:val="left"/>
      <w:pPr>
        <w:ind w:left="1963"/>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581A6188">
      <w:start w:val="1"/>
      <w:numFmt w:val="lowerRoman"/>
      <w:lvlText w:val="%3"/>
      <w:lvlJc w:val="left"/>
      <w:pPr>
        <w:ind w:left="114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321A8874">
      <w:start w:val="1"/>
      <w:numFmt w:val="decimal"/>
      <w:lvlText w:val="%4"/>
      <w:lvlJc w:val="left"/>
      <w:pPr>
        <w:ind w:left="186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2B1E6538">
      <w:start w:val="1"/>
      <w:numFmt w:val="lowerLetter"/>
      <w:lvlText w:val="%5"/>
      <w:lvlJc w:val="left"/>
      <w:pPr>
        <w:ind w:left="258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7890C2A0">
      <w:start w:val="1"/>
      <w:numFmt w:val="lowerRoman"/>
      <w:lvlText w:val="%6"/>
      <w:lvlJc w:val="left"/>
      <w:pPr>
        <w:ind w:left="330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065419F8">
      <w:start w:val="1"/>
      <w:numFmt w:val="decimal"/>
      <w:lvlText w:val="%7"/>
      <w:lvlJc w:val="left"/>
      <w:pPr>
        <w:ind w:left="402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8A3220C6">
      <w:start w:val="1"/>
      <w:numFmt w:val="lowerLetter"/>
      <w:lvlText w:val="%8"/>
      <w:lvlJc w:val="left"/>
      <w:pPr>
        <w:ind w:left="474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A2B808A4">
      <w:start w:val="1"/>
      <w:numFmt w:val="lowerRoman"/>
      <w:lvlText w:val="%9"/>
      <w:lvlJc w:val="left"/>
      <w:pPr>
        <w:ind w:left="546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0CE0203"/>
    <w:multiLevelType w:val="hybridMultilevel"/>
    <w:tmpl w:val="3674763A"/>
    <w:lvl w:ilvl="0" w:tplc="140A001B">
      <w:start w:val="1"/>
      <w:numFmt w:val="lowerRoman"/>
      <w:lvlText w:val="%1."/>
      <w:lvlJc w:val="right"/>
      <w:pPr>
        <w:ind w:left="1068"/>
      </w:pPr>
      <w:rPr>
        <w:b w:val="0"/>
        <w:i w:val="0"/>
        <w:strike w:val="0"/>
        <w:dstrike w:val="0"/>
        <w:color w:val="000000"/>
        <w:sz w:val="22"/>
        <w:szCs w:val="22"/>
        <w:u w:val="none" w:color="000000"/>
        <w:bdr w:val="none" w:sz="0" w:space="0" w:color="auto"/>
        <w:shd w:val="clear" w:color="auto" w:fill="auto"/>
        <w:vertAlign w:val="baseline"/>
      </w:rPr>
    </w:lvl>
    <w:lvl w:ilvl="1" w:tplc="1CF8A422">
      <w:start w:val="1"/>
      <w:numFmt w:val="lowerRoman"/>
      <w:lvlText w:val="%2."/>
      <w:lvlJc w:val="left"/>
      <w:pPr>
        <w:ind w:left="1963"/>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581A6188">
      <w:start w:val="1"/>
      <w:numFmt w:val="lowerRoman"/>
      <w:lvlText w:val="%3"/>
      <w:lvlJc w:val="left"/>
      <w:pPr>
        <w:ind w:left="114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321A8874">
      <w:start w:val="1"/>
      <w:numFmt w:val="decimal"/>
      <w:lvlText w:val="%4"/>
      <w:lvlJc w:val="left"/>
      <w:pPr>
        <w:ind w:left="186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2B1E6538">
      <w:start w:val="1"/>
      <w:numFmt w:val="lowerLetter"/>
      <w:lvlText w:val="%5"/>
      <w:lvlJc w:val="left"/>
      <w:pPr>
        <w:ind w:left="258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7890C2A0">
      <w:start w:val="1"/>
      <w:numFmt w:val="lowerRoman"/>
      <w:lvlText w:val="%6"/>
      <w:lvlJc w:val="left"/>
      <w:pPr>
        <w:ind w:left="330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065419F8">
      <w:start w:val="1"/>
      <w:numFmt w:val="decimal"/>
      <w:lvlText w:val="%7"/>
      <w:lvlJc w:val="left"/>
      <w:pPr>
        <w:ind w:left="402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8A3220C6">
      <w:start w:val="1"/>
      <w:numFmt w:val="lowerLetter"/>
      <w:lvlText w:val="%8"/>
      <w:lvlJc w:val="left"/>
      <w:pPr>
        <w:ind w:left="474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A2B808A4">
      <w:start w:val="1"/>
      <w:numFmt w:val="lowerRoman"/>
      <w:lvlText w:val="%9"/>
      <w:lvlJc w:val="left"/>
      <w:pPr>
        <w:ind w:left="546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4EB5E39"/>
    <w:multiLevelType w:val="hybridMultilevel"/>
    <w:tmpl w:val="EF76362A"/>
    <w:lvl w:ilvl="0" w:tplc="6E6203C4">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06FF1B30"/>
    <w:multiLevelType w:val="multilevel"/>
    <w:tmpl w:val="4748F0C4"/>
    <w:lvl w:ilvl="0">
      <w:start w:val="1"/>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08B12144"/>
    <w:multiLevelType w:val="hybridMultilevel"/>
    <w:tmpl w:val="3674763A"/>
    <w:lvl w:ilvl="0" w:tplc="140A001B">
      <w:start w:val="1"/>
      <w:numFmt w:val="lowerRoman"/>
      <w:lvlText w:val="%1."/>
      <w:lvlJc w:val="right"/>
      <w:pPr>
        <w:ind w:left="1068"/>
      </w:pPr>
      <w:rPr>
        <w:b w:val="0"/>
        <w:i w:val="0"/>
        <w:strike w:val="0"/>
        <w:dstrike w:val="0"/>
        <w:color w:val="000000"/>
        <w:sz w:val="22"/>
        <w:szCs w:val="22"/>
        <w:u w:val="none" w:color="000000"/>
        <w:bdr w:val="none" w:sz="0" w:space="0" w:color="auto"/>
        <w:shd w:val="clear" w:color="auto" w:fill="auto"/>
        <w:vertAlign w:val="baseline"/>
      </w:rPr>
    </w:lvl>
    <w:lvl w:ilvl="1" w:tplc="1CF8A422">
      <w:start w:val="1"/>
      <w:numFmt w:val="lowerRoman"/>
      <w:lvlText w:val="%2."/>
      <w:lvlJc w:val="left"/>
      <w:pPr>
        <w:ind w:left="1963"/>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581A6188">
      <w:start w:val="1"/>
      <w:numFmt w:val="lowerRoman"/>
      <w:lvlText w:val="%3"/>
      <w:lvlJc w:val="left"/>
      <w:pPr>
        <w:ind w:left="114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321A8874">
      <w:start w:val="1"/>
      <w:numFmt w:val="decimal"/>
      <w:lvlText w:val="%4"/>
      <w:lvlJc w:val="left"/>
      <w:pPr>
        <w:ind w:left="186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2B1E6538">
      <w:start w:val="1"/>
      <w:numFmt w:val="lowerLetter"/>
      <w:lvlText w:val="%5"/>
      <w:lvlJc w:val="left"/>
      <w:pPr>
        <w:ind w:left="258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7890C2A0">
      <w:start w:val="1"/>
      <w:numFmt w:val="lowerRoman"/>
      <w:lvlText w:val="%6"/>
      <w:lvlJc w:val="left"/>
      <w:pPr>
        <w:ind w:left="330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065419F8">
      <w:start w:val="1"/>
      <w:numFmt w:val="decimal"/>
      <w:lvlText w:val="%7"/>
      <w:lvlJc w:val="left"/>
      <w:pPr>
        <w:ind w:left="402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8A3220C6">
      <w:start w:val="1"/>
      <w:numFmt w:val="lowerLetter"/>
      <w:lvlText w:val="%8"/>
      <w:lvlJc w:val="left"/>
      <w:pPr>
        <w:ind w:left="474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A2B808A4">
      <w:start w:val="1"/>
      <w:numFmt w:val="lowerRoman"/>
      <w:lvlText w:val="%9"/>
      <w:lvlJc w:val="left"/>
      <w:pPr>
        <w:ind w:left="546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0911735D"/>
    <w:multiLevelType w:val="hybridMultilevel"/>
    <w:tmpl w:val="00F8AC92"/>
    <w:lvl w:ilvl="0" w:tplc="E460B640">
      <w:start w:val="1"/>
      <w:numFmt w:val="decimal"/>
      <w:lvlText w:val="%1)"/>
      <w:lvlJc w:val="left"/>
      <w:pPr>
        <w:ind w:left="2799"/>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4A18D6F2">
      <w:start w:val="1"/>
      <w:numFmt w:val="bullet"/>
      <w:lvlText w:val="•"/>
      <w:lvlJc w:val="left"/>
      <w:pPr>
        <w:ind w:left="2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3847FFC">
      <w:start w:val="1"/>
      <w:numFmt w:val="bullet"/>
      <w:lvlText w:val="▪"/>
      <w:lvlJc w:val="left"/>
      <w:pPr>
        <w:ind w:left="3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E4235B8">
      <w:start w:val="1"/>
      <w:numFmt w:val="bullet"/>
      <w:lvlText w:val="•"/>
      <w:lvlJc w:val="left"/>
      <w:pPr>
        <w:ind w:left="4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E86FEBA">
      <w:start w:val="1"/>
      <w:numFmt w:val="bullet"/>
      <w:lvlText w:val="o"/>
      <w:lvlJc w:val="left"/>
      <w:pPr>
        <w:ind w:left="4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248C3F8">
      <w:start w:val="1"/>
      <w:numFmt w:val="bullet"/>
      <w:lvlText w:val="▪"/>
      <w:lvlJc w:val="left"/>
      <w:pPr>
        <w:ind w:left="5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C204BEC">
      <w:start w:val="1"/>
      <w:numFmt w:val="bullet"/>
      <w:lvlText w:val="•"/>
      <w:lvlJc w:val="left"/>
      <w:pPr>
        <w:ind w:left="6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CC65D7A">
      <w:start w:val="1"/>
      <w:numFmt w:val="bullet"/>
      <w:lvlText w:val="o"/>
      <w:lvlJc w:val="left"/>
      <w:pPr>
        <w:ind w:left="70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B00240C">
      <w:start w:val="1"/>
      <w:numFmt w:val="bullet"/>
      <w:lvlText w:val="▪"/>
      <w:lvlJc w:val="left"/>
      <w:pPr>
        <w:ind w:left="77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20D3789"/>
    <w:multiLevelType w:val="hybridMultilevel"/>
    <w:tmpl w:val="A48E762A"/>
    <w:lvl w:ilvl="0" w:tplc="D5409748">
      <w:start w:val="1"/>
      <w:numFmt w:val="decimal"/>
      <w:lvlText w:val="%1."/>
      <w:lvlJc w:val="left"/>
      <w:pPr>
        <w:ind w:left="720" w:hanging="360"/>
      </w:pPr>
      <w:rPr>
        <w:rFonts w:ascii="Calibri" w:hAnsi="Calibri" w:cs="Calibri" w:hint="default"/>
        <w:sz w:val="22"/>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15E81514"/>
    <w:multiLevelType w:val="hybridMultilevel"/>
    <w:tmpl w:val="3674763A"/>
    <w:lvl w:ilvl="0" w:tplc="140A001B">
      <w:start w:val="1"/>
      <w:numFmt w:val="lowerRoman"/>
      <w:lvlText w:val="%1."/>
      <w:lvlJc w:val="right"/>
      <w:pPr>
        <w:ind w:left="1068"/>
      </w:pPr>
      <w:rPr>
        <w:b w:val="0"/>
        <w:i w:val="0"/>
        <w:strike w:val="0"/>
        <w:dstrike w:val="0"/>
        <w:color w:val="000000"/>
        <w:sz w:val="22"/>
        <w:szCs w:val="22"/>
        <w:u w:val="none" w:color="000000"/>
        <w:bdr w:val="none" w:sz="0" w:space="0" w:color="auto"/>
        <w:shd w:val="clear" w:color="auto" w:fill="auto"/>
        <w:vertAlign w:val="baseline"/>
      </w:rPr>
    </w:lvl>
    <w:lvl w:ilvl="1" w:tplc="1CF8A422">
      <w:start w:val="1"/>
      <w:numFmt w:val="lowerRoman"/>
      <w:lvlText w:val="%2."/>
      <w:lvlJc w:val="left"/>
      <w:pPr>
        <w:ind w:left="1963"/>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581A6188">
      <w:start w:val="1"/>
      <w:numFmt w:val="lowerRoman"/>
      <w:lvlText w:val="%3"/>
      <w:lvlJc w:val="left"/>
      <w:pPr>
        <w:ind w:left="114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321A8874">
      <w:start w:val="1"/>
      <w:numFmt w:val="decimal"/>
      <w:lvlText w:val="%4"/>
      <w:lvlJc w:val="left"/>
      <w:pPr>
        <w:ind w:left="186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2B1E6538">
      <w:start w:val="1"/>
      <w:numFmt w:val="lowerLetter"/>
      <w:lvlText w:val="%5"/>
      <w:lvlJc w:val="left"/>
      <w:pPr>
        <w:ind w:left="258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7890C2A0">
      <w:start w:val="1"/>
      <w:numFmt w:val="lowerRoman"/>
      <w:lvlText w:val="%6"/>
      <w:lvlJc w:val="left"/>
      <w:pPr>
        <w:ind w:left="330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065419F8">
      <w:start w:val="1"/>
      <w:numFmt w:val="decimal"/>
      <w:lvlText w:val="%7"/>
      <w:lvlJc w:val="left"/>
      <w:pPr>
        <w:ind w:left="402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8A3220C6">
      <w:start w:val="1"/>
      <w:numFmt w:val="lowerLetter"/>
      <w:lvlText w:val="%8"/>
      <w:lvlJc w:val="left"/>
      <w:pPr>
        <w:ind w:left="474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A2B808A4">
      <w:start w:val="1"/>
      <w:numFmt w:val="lowerRoman"/>
      <w:lvlText w:val="%9"/>
      <w:lvlJc w:val="left"/>
      <w:pPr>
        <w:ind w:left="546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B251D28"/>
    <w:multiLevelType w:val="hybridMultilevel"/>
    <w:tmpl w:val="B9741BB4"/>
    <w:lvl w:ilvl="0" w:tplc="140A0013">
      <w:start w:val="1"/>
      <w:numFmt w:val="upperRoman"/>
      <w:lvlText w:val="%1."/>
      <w:lvlJc w:val="right"/>
      <w:pPr>
        <w:ind w:left="720" w:hanging="360"/>
      </w:pPr>
    </w:lvl>
    <w:lvl w:ilvl="1" w:tplc="140A0013">
      <w:start w:val="1"/>
      <w:numFmt w:val="upperRoman"/>
      <w:lvlText w:val="%2."/>
      <w:lvlJc w:val="righ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29A97C2E"/>
    <w:multiLevelType w:val="hybridMultilevel"/>
    <w:tmpl w:val="6C30CC20"/>
    <w:lvl w:ilvl="0" w:tplc="7ADE1750">
      <w:start w:val="1"/>
      <w:numFmt w:val="upperLetter"/>
      <w:lvlText w:val="%1)"/>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A0E86A50">
      <w:start w:val="1"/>
      <w:numFmt w:val="lowerLetter"/>
      <w:lvlText w:val="%2"/>
      <w:lvlJc w:val="left"/>
      <w:pPr>
        <w:ind w:left="1442"/>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DD967026">
      <w:start w:val="1"/>
      <w:numFmt w:val="lowerRoman"/>
      <w:lvlText w:val="%3"/>
      <w:lvlJc w:val="left"/>
      <w:pPr>
        <w:ind w:left="2162"/>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D30E6D5E">
      <w:start w:val="1"/>
      <w:numFmt w:val="decimal"/>
      <w:lvlText w:val="%4"/>
      <w:lvlJc w:val="left"/>
      <w:pPr>
        <w:ind w:left="2882"/>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3F1A4434">
      <w:start w:val="1"/>
      <w:numFmt w:val="lowerLetter"/>
      <w:lvlText w:val="%5"/>
      <w:lvlJc w:val="left"/>
      <w:pPr>
        <w:ind w:left="3602"/>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F80447E6">
      <w:start w:val="1"/>
      <w:numFmt w:val="lowerRoman"/>
      <w:lvlText w:val="%6"/>
      <w:lvlJc w:val="left"/>
      <w:pPr>
        <w:ind w:left="4322"/>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95F08FDE">
      <w:start w:val="1"/>
      <w:numFmt w:val="decimal"/>
      <w:lvlText w:val="%7"/>
      <w:lvlJc w:val="left"/>
      <w:pPr>
        <w:ind w:left="5042"/>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C2AE28C6">
      <w:start w:val="1"/>
      <w:numFmt w:val="lowerLetter"/>
      <w:lvlText w:val="%8"/>
      <w:lvlJc w:val="left"/>
      <w:pPr>
        <w:ind w:left="5762"/>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A6465854">
      <w:start w:val="1"/>
      <w:numFmt w:val="lowerRoman"/>
      <w:lvlText w:val="%9"/>
      <w:lvlJc w:val="left"/>
      <w:pPr>
        <w:ind w:left="6482"/>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1E56D4B"/>
    <w:multiLevelType w:val="multilevel"/>
    <w:tmpl w:val="B686E17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8E90995"/>
    <w:multiLevelType w:val="hybridMultilevel"/>
    <w:tmpl w:val="5AB064C4"/>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15:restartNumberingAfterBreak="0">
    <w:nsid w:val="472F0B13"/>
    <w:multiLevelType w:val="hybridMultilevel"/>
    <w:tmpl w:val="A48E762A"/>
    <w:lvl w:ilvl="0" w:tplc="D5409748">
      <w:start w:val="1"/>
      <w:numFmt w:val="decimal"/>
      <w:lvlText w:val="%1."/>
      <w:lvlJc w:val="left"/>
      <w:pPr>
        <w:ind w:left="720" w:hanging="360"/>
      </w:pPr>
      <w:rPr>
        <w:rFonts w:ascii="Calibri" w:hAnsi="Calibri" w:cs="Calibri" w:hint="default"/>
        <w:sz w:val="22"/>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6" w15:restartNumberingAfterBreak="0">
    <w:nsid w:val="48327286"/>
    <w:multiLevelType w:val="multilevel"/>
    <w:tmpl w:val="B19426C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9F17595"/>
    <w:multiLevelType w:val="hybridMultilevel"/>
    <w:tmpl w:val="3476DAC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8" w15:restartNumberingAfterBreak="0">
    <w:nsid w:val="500C2082"/>
    <w:multiLevelType w:val="hybridMultilevel"/>
    <w:tmpl w:val="7D3257C0"/>
    <w:lvl w:ilvl="0" w:tplc="140A0005">
      <w:start w:val="1"/>
      <w:numFmt w:val="bullet"/>
      <w:lvlText w:val=""/>
      <w:lvlJc w:val="left"/>
      <w:pPr>
        <w:ind w:left="720" w:hanging="360"/>
      </w:pPr>
      <w:rPr>
        <w:rFonts w:ascii="Wingdings" w:hAnsi="Wingdings"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9" w15:restartNumberingAfterBreak="0">
    <w:nsid w:val="68BC34D3"/>
    <w:multiLevelType w:val="hybridMultilevel"/>
    <w:tmpl w:val="84FC6160"/>
    <w:lvl w:ilvl="0" w:tplc="3C4CBA2E">
      <w:numFmt w:val="bullet"/>
      <w:lvlText w:val=""/>
      <w:lvlJc w:val="left"/>
      <w:pPr>
        <w:ind w:left="1428" w:hanging="360"/>
      </w:pPr>
      <w:rPr>
        <w:rFonts w:ascii="Arial" w:eastAsiaTheme="minorHAnsi" w:hAnsi="Arial" w:cs="Arial" w:hint="default"/>
      </w:rPr>
    </w:lvl>
    <w:lvl w:ilvl="1" w:tplc="140A0003" w:tentative="1">
      <w:start w:val="1"/>
      <w:numFmt w:val="bullet"/>
      <w:lvlText w:val="o"/>
      <w:lvlJc w:val="left"/>
      <w:pPr>
        <w:ind w:left="2148" w:hanging="360"/>
      </w:pPr>
      <w:rPr>
        <w:rFonts w:ascii="Courier New" w:hAnsi="Courier New" w:cs="Courier New" w:hint="default"/>
      </w:rPr>
    </w:lvl>
    <w:lvl w:ilvl="2" w:tplc="140A0005" w:tentative="1">
      <w:start w:val="1"/>
      <w:numFmt w:val="bullet"/>
      <w:lvlText w:val=""/>
      <w:lvlJc w:val="left"/>
      <w:pPr>
        <w:ind w:left="2868" w:hanging="360"/>
      </w:pPr>
      <w:rPr>
        <w:rFonts w:ascii="Wingdings" w:hAnsi="Wingdings" w:hint="default"/>
      </w:rPr>
    </w:lvl>
    <w:lvl w:ilvl="3" w:tplc="140A0001" w:tentative="1">
      <w:start w:val="1"/>
      <w:numFmt w:val="bullet"/>
      <w:lvlText w:val=""/>
      <w:lvlJc w:val="left"/>
      <w:pPr>
        <w:ind w:left="3588" w:hanging="360"/>
      </w:pPr>
      <w:rPr>
        <w:rFonts w:ascii="Symbol" w:hAnsi="Symbol" w:hint="default"/>
      </w:rPr>
    </w:lvl>
    <w:lvl w:ilvl="4" w:tplc="140A0003" w:tentative="1">
      <w:start w:val="1"/>
      <w:numFmt w:val="bullet"/>
      <w:lvlText w:val="o"/>
      <w:lvlJc w:val="left"/>
      <w:pPr>
        <w:ind w:left="4308" w:hanging="360"/>
      </w:pPr>
      <w:rPr>
        <w:rFonts w:ascii="Courier New" w:hAnsi="Courier New" w:cs="Courier New" w:hint="default"/>
      </w:rPr>
    </w:lvl>
    <w:lvl w:ilvl="5" w:tplc="140A0005" w:tentative="1">
      <w:start w:val="1"/>
      <w:numFmt w:val="bullet"/>
      <w:lvlText w:val=""/>
      <w:lvlJc w:val="left"/>
      <w:pPr>
        <w:ind w:left="5028" w:hanging="360"/>
      </w:pPr>
      <w:rPr>
        <w:rFonts w:ascii="Wingdings" w:hAnsi="Wingdings" w:hint="default"/>
      </w:rPr>
    </w:lvl>
    <w:lvl w:ilvl="6" w:tplc="140A0001" w:tentative="1">
      <w:start w:val="1"/>
      <w:numFmt w:val="bullet"/>
      <w:lvlText w:val=""/>
      <w:lvlJc w:val="left"/>
      <w:pPr>
        <w:ind w:left="5748" w:hanging="360"/>
      </w:pPr>
      <w:rPr>
        <w:rFonts w:ascii="Symbol" w:hAnsi="Symbol" w:hint="default"/>
      </w:rPr>
    </w:lvl>
    <w:lvl w:ilvl="7" w:tplc="140A0003" w:tentative="1">
      <w:start w:val="1"/>
      <w:numFmt w:val="bullet"/>
      <w:lvlText w:val="o"/>
      <w:lvlJc w:val="left"/>
      <w:pPr>
        <w:ind w:left="6468" w:hanging="360"/>
      </w:pPr>
      <w:rPr>
        <w:rFonts w:ascii="Courier New" w:hAnsi="Courier New" w:cs="Courier New" w:hint="default"/>
      </w:rPr>
    </w:lvl>
    <w:lvl w:ilvl="8" w:tplc="140A0005" w:tentative="1">
      <w:start w:val="1"/>
      <w:numFmt w:val="bullet"/>
      <w:lvlText w:val=""/>
      <w:lvlJc w:val="left"/>
      <w:pPr>
        <w:ind w:left="7188" w:hanging="360"/>
      </w:pPr>
      <w:rPr>
        <w:rFonts w:ascii="Wingdings" w:hAnsi="Wingdings" w:hint="default"/>
      </w:rPr>
    </w:lvl>
  </w:abstractNum>
  <w:abstractNum w:abstractNumId="20" w15:restartNumberingAfterBreak="0">
    <w:nsid w:val="6AD24B12"/>
    <w:multiLevelType w:val="hybridMultilevel"/>
    <w:tmpl w:val="7B14552E"/>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1" w15:restartNumberingAfterBreak="0">
    <w:nsid w:val="6C7F0544"/>
    <w:multiLevelType w:val="hybridMultilevel"/>
    <w:tmpl w:val="7A64BFFE"/>
    <w:lvl w:ilvl="0" w:tplc="1362E8B0">
      <w:start w:val="1"/>
      <w:numFmt w:val="bullet"/>
      <w:lvlText w:val=""/>
      <w:lvlJc w:val="left"/>
      <w:pPr>
        <w:tabs>
          <w:tab w:val="num" w:pos="720"/>
        </w:tabs>
        <w:ind w:left="720" w:hanging="360"/>
      </w:pPr>
      <w:rPr>
        <w:rFonts w:ascii="Wingdings" w:hAnsi="Wingdings" w:hint="default"/>
      </w:rPr>
    </w:lvl>
    <w:lvl w:ilvl="1" w:tplc="3A5089F6" w:tentative="1">
      <w:start w:val="1"/>
      <w:numFmt w:val="bullet"/>
      <w:lvlText w:val=""/>
      <w:lvlJc w:val="left"/>
      <w:pPr>
        <w:tabs>
          <w:tab w:val="num" w:pos="1440"/>
        </w:tabs>
        <w:ind w:left="1440" w:hanging="360"/>
      </w:pPr>
      <w:rPr>
        <w:rFonts w:ascii="Wingdings" w:hAnsi="Wingdings" w:hint="default"/>
      </w:rPr>
    </w:lvl>
    <w:lvl w:ilvl="2" w:tplc="3EDE3608" w:tentative="1">
      <w:start w:val="1"/>
      <w:numFmt w:val="bullet"/>
      <w:lvlText w:val=""/>
      <w:lvlJc w:val="left"/>
      <w:pPr>
        <w:tabs>
          <w:tab w:val="num" w:pos="2160"/>
        </w:tabs>
        <w:ind w:left="2160" w:hanging="360"/>
      </w:pPr>
      <w:rPr>
        <w:rFonts w:ascii="Wingdings" w:hAnsi="Wingdings" w:hint="default"/>
      </w:rPr>
    </w:lvl>
    <w:lvl w:ilvl="3" w:tplc="4D7AC354" w:tentative="1">
      <w:start w:val="1"/>
      <w:numFmt w:val="bullet"/>
      <w:lvlText w:val=""/>
      <w:lvlJc w:val="left"/>
      <w:pPr>
        <w:tabs>
          <w:tab w:val="num" w:pos="2880"/>
        </w:tabs>
        <w:ind w:left="2880" w:hanging="360"/>
      </w:pPr>
      <w:rPr>
        <w:rFonts w:ascii="Wingdings" w:hAnsi="Wingdings" w:hint="default"/>
      </w:rPr>
    </w:lvl>
    <w:lvl w:ilvl="4" w:tplc="078A9CD8" w:tentative="1">
      <w:start w:val="1"/>
      <w:numFmt w:val="bullet"/>
      <w:lvlText w:val=""/>
      <w:lvlJc w:val="left"/>
      <w:pPr>
        <w:tabs>
          <w:tab w:val="num" w:pos="3600"/>
        </w:tabs>
        <w:ind w:left="3600" w:hanging="360"/>
      </w:pPr>
      <w:rPr>
        <w:rFonts w:ascii="Wingdings" w:hAnsi="Wingdings" w:hint="default"/>
      </w:rPr>
    </w:lvl>
    <w:lvl w:ilvl="5" w:tplc="78B40038" w:tentative="1">
      <w:start w:val="1"/>
      <w:numFmt w:val="bullet"/>
      <w:lvlText w:val=""/>
      <w:lvlJc w:val="left"/>
      <w:pPr>
        <w:tabs>
          <w:tab w:val="num" w:pos="4320"/>
        </w:tabs>
        <w:ind w:left="4320" w:hanging="360"/>
      </w:pPr>
      <w:rPr>
        <w:rFonts w:ascii="Wingdings" w:hAnsi="Wingdings" w:hint="default"/>
      </w:rPr>
    </w:lvl>
    <w:lvl w:ilvl="6" w:tplc="BBD8C956" w:tentative="1">
      <w:start w:val="1"/>
      <w:numFmt w:val="bullet"/>
      <w:lvlText w:val=""/>
      <w:lvlJc w:val="left"/>
      <w:pPr>
        <w:tabs>
          <w:tab w:val="num" w:pos="5040"/>
        </w:tabs>
        <w:ind w:left="5040" w:hanging="360"/>
      </w:pPr>
      <w:rPr>
        <w:rFonts w:ascii="Wingdings" w:hAnsi="Wingdings" w:hint="default"/>
      </w:rPr>
    </w:lvl>
    <w:lvl w:ilvl="7" w:tplc="945C19E8" w:tentative="1">
      <w:start w:val="1"/>
      <w:numFmt w:val="bullet"/>
      <w:lvlText w:val=""/>
      <w:lvlJc w:val="left"/>
      <w:pPr>
        <w:tabs>
          <w:tab w:val="num" w:pos="5760"/>
        </w:tabs>
        <w:ind w:left="5760" w:hanging="360"/>
      </w:pPr>
      <w:rPr>
        <w:rFonts w:ascii="Wingdings" w:hAnsi="Wingdings" w:hint="default"/>
      </w:rPr>
    </w:lvl>
    <w:lvl w:ilvl="8" w:tplc="41F6084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C9721E0"/>
    <w:multiLevelType w:val="hybridMultilevel"/>
    <w:tmpl w:val="A4BC3D8C"/>
    <w:lvl w:ilvl="0" w:tplc="6E6203C4">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3" w15:restartNumberingAfterBreak="0">
    <w:nsid w:val="79AC1A09"/>
    <w:multiLevelType w:val="hybridMultilevel"/>
    <w:tmpl w:val="DFA8C02A"/>
    <w:lvl w:ilvl="0" w:tplc="6E6203C4">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abstractNumId w:val="12"/>
  </w:num>
  <w:num w:numId="2">
    <w:abstractNumId w:val="8"/>
  </w:num>
  <w:num w:numId="3">
    <w:abstractNumId w:val="9"/>
  </w:num>
  <w:num w:numId="4">
    <w:abstractNumId w:val="15"/>
  </w:num>
  <w:num w:numId="5">
    <w:abstractNumId w:val="1"/>
  </w:num>
  <w:num w:numId="6">
    <w:abstractNumId w:val="6"/>
  </w:num>
  <w:num w:numId="7">
    <w:abstractNumId w:val="18"/>
  </w:num>
  <w:num w:numId="8">
    <w:abstractNumId w:val="3"/>
  </w:num>
  <w:num w:numId="9">
    <w:abstractNumId w:val="10"/>
  </w:num>
  <w:num w:numId="10">
    <w:abstractNumId w:val="4"/>
  </w:num>
  <w:num w:numId="11">
    <w:abstractNumId w:val="11"/>
  </w:num>
  <w:num w:numId="12">
    <w:abstractNumId w:val="0"/>
  </w:num>
  <w:num w:numId="13">
    <w:abstractNumId w:val="2"/>
  </w:num>
  <w:num w:numId="14">
    <w:abstractNumId w:val="17"/>
  </w:num>
  <w:num w:numId="15">
    <w:abstractNumId w:val="19"/>
  </w:num>
  <w:num w:numId="16">
    <w:abstractNumId w:val="20"/>
  </w:num>
  <w:num w:numId="17">
    <w:abstractNumId w:val="13"/>
  </w:num>
  <w:num w:numId="18">
    <w:abstractNumId w:val="21"/>
  </w:num>
  <w:num w:numId="19">
    <w:abstractNumId w:val="22"/>
  </w:num>
  <w:num w:numId="20">
    <w:abstractNumId w:val="5"/>
  </w:num>
  <w:num w:numId="21">
    <w:abstractNumId w:val="23"/>
  </w:num>
  <w:num w:numId="22">
    <w:abstractNumId w:val="14"/>
  </w:num>
  <w:num w:numId="23">
    <w:abstractNumId w:val="7"/>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44E"/>
    <w:rsid w:val="000009AC"/>
    <w:rsid w:val="000052A1"/>
    <w:rsid w:val="00042E3E"/>
    <w:rsid w:val="00072CC0"/>
    <w:rsid w:val="00095FE9"/>
    <w:rsid w:val="000A370E"/>
    <w:rsid w:val="000B4593"/>
    <w:rsid w:val="000D1F87"/>
    <w:rsid w:val="000D2489"/>
    <w:rsid w:val="000D344E"/>
    <w:rsid w:val="001072A5"/>
    <w:rsid w:val="00112EB8"/>
    <w:rsid w:val="001133A3"/>
    <w:rsid w:val="00123469"/>
    <w:rsid w:val="00132B8F"/>
    <w:rsid w:val="00132EDB"/>
    <w:rsid w:val="00136A51"/>
    <w:rsid w:val="0014432D"/>
    <w:rsid w:val="001606CE"/>
    <w:rsid w:val="001738A1"/>
    <w:rsid w:val="001864C9"/>
    <w:rsid w:val="001865E2"/>
    <w:rsid w:val="00191F0A"/>
    <w:rsid w:val="00193F1C"/>
    <w:rsid w:val="001B3609"/>
    <w:rsid w:val="001C3CE0"/>
    <w:rsid w:val="001C7EE6"/>
    <w:rsid w:val="001F7B09"/>
    <w:rsid w:val="0022558F"/>
    <w:rsid w:val="002355C1"/>
    <w:rsid w:val="00243EF4"/>
    <w:rsid w:val="0026249B"/>
    <w:rsid w:val="00263690"/>
    <w:rsid w:val="00271F67"/>
    <w:rsid w:val="00272443"/>
    <w:rsid w:val="00292149"/>
    <w:rsid w:val="002A4FC5"/>
    <w:rsid w:val="002B2499"/>
    <w:rsid w:val="002D77F7"/>
    <w:rsid w:val="002E6F01"/>
    <w:rsid w:val="002F6E3C"/>
    <w:rsid w:val="003160DE"/>
    <w:rsid w:val="00344E46"/>
    <w:rsid w:val="00351409"/>
    <w:rsid w:val="0035270B"/>
    <w:rsid w:val="00396CA6"/>
    <w:rsid w:val="00411035"/>
    <w:rsid w:val="0044125A"/>
    <w:rsid w:val="00471E6A"/>
    <w:rsid w:val="004B12F2"/>
    <w:rsid w:val="004B7832"/>
    <w:rsid w:val="004E6D61"/>
    <w:rsid w:val="00506EF4"/>
    <w:rsid w:val="00513541"/>
    <w:rsid w:val="005619F5"/>
    <w:rsid w:val="00574899"/>
    <w:rsid w:val="00576343"/>
    <w:rsid w:val="005B4532"/>
    <w:rsid w:val="005C3827"/>
    <w:rsid w:val="005D4827"/>
    <w:rsid w:val="005D520A"/>
    <w:rsid w:val="00612081"/>
    <w:rsid w:val="00620055"/>
    <w:rsid w:val="00644097"/>
    <w:rsid w:val="006546DF"/>
    <w:rsid w:val="00660F87"/>
    <w:rsid w:val="0066309B"/>
    <w:rsid w:val="00682366"/>
    <w:rsid w:val="00692FDE"/>
    <w:rsid w:val="006934D1"/>
    <w:rsid w:val="006D0EFC"/>
    <w:rsid w:val="006E0095"/>
    <w:rsid w:val="00706295"/>
    <w:rsid w:val="00732327"/>
    <w:rsid w:val="00732DAB"/>
    <w:rsid w:val="00750522"/>
    <w:rsid w:val="00772ECF"/>
    <w:rsid w:val="00787ED3"/>
    <w:rsid w:val="00797095"/>
    <w:rsid w:val="007A1631"/>
    <w:rsid w:val="007B2FED"/>
    <w:rsid w:val="007C0D88"/>
    <w:rsid w:val="007D65BE"/>
    <w:rsid w:val="007F0EAC"/>
    <w:rsid w:val="007F604D"/>
    <w:rsid w:val="007F7AD0"/>
    <w:rsid w:val="00817AFF"/>
    <w:rsid w:val="0082348F"/>
    <w:rsid w:val="00832B4E"/>
    <w:rsid w:val="008358E2"/>
    <w:rsid w:val="00847894"/>
    <w:rsid w:val="00850AAE"/>
    <w:rsid w:val="008532E9"/>
    <w:rsid w:val="008548ED"/>
    <w:rsid w:val="00895230"/>
    <w:rsid w:val="00906065"/>
    <w:rsid w:val="00914A7F"/>
    <w:rsid w:val="00922281"/>
    <w:rsid w:val="009944A4"/>
    <w:rsid w:val="009A02C1"/>
    <w:rsid w:val="009B5FDC"/>
    <w:rsid w:val="00A02FC8"/>
    <w:rsid w:val="00A07F0B"/>
    <w:rsid w:val="00A21678"/>
    <w:rsid w:val="00A344CD"/>
    <w:rsid w:val="00A5081B"/>
    <w:rsid w:val="00A73FA0"/>
    <w:rsid w:val="00AB08C1"/>
    <w:rsid w:val="00AE4CF4"/>
    <w:rsid w:val="00B1074D"/>
    <w:rsid w:val="00B12BE7"/>
    <w:rsid w:val="00B178F7"/>
    <w:rsid w:val="00B24A14"/>
    <w:rsid w:val="00B34D2C"/>
    <w:rsid w:val="00B36388"/>
    <w:rsid w:val="00B42060"/>
    <w:rsid w:val="00B44748"/>
    <w:rsid w:val="00B53C9F"/>
    <w:rsid w:val="00B5666E"/>
    <w:rsid w:val="00B61D35"/>
    <w:rsid w:val="00BB1219"/>
    <w:rsid w:val="00BC391D"/>
    <w:rsid w:val="00C000D6"/>
    <w:rsid w:val="00C320C6"/>
    <w:rsid w:val="00C64EE7"/>
    <w:rsid w:val="00C76EA5"/>
    <w:rsid w:val="00CA1CE9"/>
    <w:rsid w:val="00CB5279"/>
    <w:rsid w:val="00CE074F"/>
    <w:rsid w:val="00D10665"/>
    <w:rsid w:val="00D335DA"/>
    <w:rsid w:val="00D855C2"/>
    <w:rsid w:val="00D87794"/>
    <w:rsid w:val="00DB26C7"/>
    <w:rsid w:val="00DB4F81"/>
    <w:rsid w:val="00DD20C6"/>
    <w:rsid w:val="00DD6953"/>
    <w:rsid w:val="00DD764E"/>
    <w:rsid w:val="00DD7B9C"/>
    <w:rsid w:val="00DE494A"/>
    <w:rsid w:val="00DE7C48"/>
    <w:rsid w:val="00DF229F"/>
    <w:rsid w:val="00DF285A"/>
    <w:rsid w:val="00E235B1"/>
    <w:rsid w:val="00E3594C"/>
    <w:rsid w:val="00E5715F"/>
    <w:rsid w:val="00E60720"/>
    <w:rsid w:val="00E7357D"/>
    <w:rsid w:val="00E9114D"/>
    <w:rsid w:val="00E95D8C"/>
    <w:rsid w:val="00EC3445"/>
    <w:rsid w:val="00ED7212"/>
    <w:rsid w:val="00EE1AD7"/>
    <w:rsid w:val="00EF32F6"/>
    <w:rsid w:val="00F36D94"/>
    <w:rsid w:val="00F76E10"/>
    <w:rsid w:val="00FA10E1"/>
    <w:rsid w:val="00FA7F51"/>
    <w:rsid w:val="00FB2E76"/>
    <w:rsid w:val="5A868A48"/>
    <w:rsid w:val="5CD651AC"/>
    <w:rsid w:val="79586B4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2601C2"/>
  <w15:chartTrackingRefBased/>
  <w15:docId w15:val="{7F1432A1-E6E6-4F26-83EF-10BBD1AED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32327"/>
    <w:rPr>
      <w:rFonts w:ascii="Arial" w:eastAsia="Calibri" w:hAnsi="Arial" w:cs="Calibri"/>
      <w:color w:val="000000"/>
      <w:sz w:val="24"/>
      <w:lang w:eastAsia="es-CR"/>
    </w:rPr>
  </w:style>
  <w:style w:type="paragraph" w:styleId="Ttulo1">
    <w:name w:val="heading 1"/>
    <w:basedOn w:val="Normal"/>
    <w:next w:val="Normal"/>
    <w:link w:val="Ttulo1Car"/>
    <w:qFormat/>
    <w:rsid w:val="00272443"/>
    <w:pPr>
      <w:keepNext/>
      <w:spacing w:after="0" w:line="240" w:lineRule="auto"/>
      <w:outlineLvl w:val="0"/>
    </w:pPr>
    <w:rPr>
      <w:rFonts w:eastAsia="Times New Roman" w:cs="Times New Roman"/>
      <w:b/>
      <w:bCs/>
      <w:color w:val="auto"/>
      <w:szCs w:val="24"/>
      <w:lang w:eastAsia="es-ES"/>
    </w:rPr>
  </w:style>
  <w:style w:type="paragraph" w:styleId="Ttulo2">
    <w:name w:val="heading 2"/>
    <w:basedOn w:val="Normal"/>
    <w:next w:val="Normal"/>
    <w:link w:val="Ttulo2Car"/>
    <w:qFormat/>
    <w:rsid w:val="00732327"/>
    <w:pPr>
      <w:keepNext/>
      <w:tabs>
        <w:tab w:val="left" w:pos="4320"/>
      </w:tabs>
      <w:spacing w:after="0" w:line="240" w:lineRule="auto"/>
      <w:jc w:val="both"/>
      <w:outlineLvl w:val="1"/>
    </w:pPr>
    <w:rPr>
      <w:rFonts w:eastAsia="Times New Roman" w:cs="Times New Roman"/>
      <w:b/>
      <w:bCs/>
      <w:color w:val="auto"/>
      <w:szCs w:val="24"/>
      <w:lang w:eastAsia="es-ES"/>
    </w:rPr>
  </w:style>
  <w:style w:type="paragraph" w:styleId="Ttulo3">
    <w:name w:val="heading 3"/>
    <w:basedOn w:val="Normal"/>
    <w:next w:val="Normal"/>
    <w:link w:val="Ttulo3Car"/>
    <w:uiPriority w:val="9"/>
    <w:unhideWhenUsed/>
    <w:qFormat/>
    <w:rsid w:val="002355C1"/>
    <w:pPr>
      <w:keepNext/>
      <w:keepLines/>
      <w:spacing w:before="40" w:after="0"/>
      <w:outlineLvl w:val="2"/>
    </w:pPr>
    <w:rPr>
      <w:rFonts w:eastAsiaTheme="majorEastAsia" w:cstheme="majorBidi"/>
      <w:b/>
      <w:i/>
      <w:color w:val="auto"/>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aconcuadrcula1">
    <w:name w:val="Tabla con cuadrícula1"/>
    <w:rsid w:val="00750522"/>
    <w:pPr>
      <w:spacing w:after="0" w:line="240" w:lineRule="auto"/>
    </w:pPr>
    <w:rPr>
      <w:rFonts w:eastAsiaTheme="minorEastAsia"/>
      <w:lang w:eastAsia="es-CR"/>
    </w:rPr>
    <w:tblPr>
      <w:tblCellMar>
        <w:top w:w="0" w:type="dxa"/>
        <w:left w:w="0" w:type="dxa"/>
        <w:bottom w:w="0" w:type="dxa"/>
        <w:right w:w="0" w:type="dxa"/>
      </w:tblCellMar>
    </w:tblPr>
  </w:style>
  <w:style w:type="paragraph" w:styleId="Prrafodelista">
    <w:name w:val="List Paragraph"/>
    <w:basedOn w:val="Normal"/>
    <w:uiPriority w:val="34"/>
    <w:qFormat/>
    <w:rsid w:val="00750522"/>
    <w:pPr>
      <w:ind w:left="720"/>
      <w:contextualSpacing/>
    </w:pPr>
  </w:style>
  <w:style w:type="character" w:customStyle="1" w:styleId="Ttulo1Car">
    <w:name w:val="Título 1 Car"/>
    <w:basedOn w:val="Fuentedeprrafopredeter"/>
    <w:link w:val="Ttulo1"/>
    <w:rsid w:val="00272443"/>
    <w:rPr>
      <w:rFonts w:ascii="Arial" w:eastAsia="Times New Roman" w:hAnsi="Arial" w:cs="Times New Roman"/>
      <w:b/>
      <w:bCs/>
      <w:sz w:val="24"/>
      <w:szCs w:val="24"/>
      <w:lang w:eastAsia="es-ES"/>
    </w:rPr>
  </w:style>
  <w:style w:type="character" w:customStyle="1" w:styleId="Ttulo2Car">
    <w:name w:val="Título 2 Car"/>
    <w:basedOn w:val="Fuentedeprrafopredeter"/>
    <w:link w:val="Ttulo2"/>
    <w:rsid w:val="00732327"/>
    <w:rPr>
      <w:rFonts w:ascii="Arial" w:eastAsia="Times New Roman" w:hAnsi="Arial" w:cs="Times New Roman"/>
      <w:b/>
      <w:bCs/>
      <w:sz w:val="24"/>
      <w:szCs w:val="24"/>
      <w:lang w:eastAsia="es-ES"/>
    </w:rPr>
  </w:style>
  <w:style w:type="paragraph" w:styleId="Textoindependiente">
    <w:name w:val="Body Text"/>
    <w:basedOn w:val="Normal"/>
    <w:link w:val="TextoindependienteCar"/>
    <w:rsid w:val="00E3594C"/>
    <w:pPr>
      <w:spacing w:after="0" w:line="240" w:lineRule="auto"/>
      <w:jc w:val="both"/>
    </w:pPr>
    <w:rPr>
      <w:rFonts w:ascii="Verdana" w:eastAsia="Times New Roman" w:hAnsi="Verdana" w:cs="Times New Roman"/>
      <w:b/>
      <w:bCs/>
      <w:color w:val="auto"/>
      <w:szCs w:val="24"/>
      <w:lang w:eastAsia="es-ES"/>
    </w:rPr>
  </w:style>
  <w:style w:type="character" w:customStyle="1" w:styleId="TextoindependienteCar">
    <w:name w:val="Texto independiente Car"/>
    <w:basedOn w:val="Fuentedeprrafopredeter"/>
    <w:link w:val="Textoindependiente"/>
    <w:rsid w:val="00E3594C"/>
    <w:rPr>
      <w:rFonts w:ascii="Verdana" w:eastAsia="Times New Roman" w:hAnsi="Verdana" w:cs="Times New Roman"/>
      <w:b/>
      <w:bCs/>
      <w:sz w:val="24"/>
      <w:szCs w:val="24"/>
      <w:lang w:eastAsia="es-ES"/>
    </w:rPr>
  </w:style>
  <w:style w:type="paragraph" w:styleId="Textodeglobo">
    <w:name w:val="Balloon Text"/>
    <w:basedOn w:val="Normal"/>
    <w:link w:val="TextodegloboCar"/>
    <w:uiPriority w:val="99"/>
    <w:semiHidden/>
    <w:unhideWhenUsed/>
    <w:rsid w:val="007D65B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D65BE"/>
    <w:rPr>
      <w:rFonts w:ascii="Segoe UI" w:eastAsia="Calibri" w:hAnsi="Segoe UI" w:cs="Segoe UI"/>
      <w:color w:val="000000"/>
      <w:sz w:val="18"/>
      <w:szCs w:val="18"/>
      <w:lang w:eastAsia="es-CR"/>
    </w:rPr>
  </w:style>
  <w:style w:type="table" w:customStyle="1" w:styleId="TableGrid0">
    <w:name w:val="Table Grid0"/>
    <w:basedOn w:val="Tablanormal"/>
    <w:uiPriority w:val="39"/>
    <w:rsid w:val="00832B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aliases w:val="PORTADA CAPÍTULO"/>
    <w:basedOn w:val="Normal"/>
    <w:next w:val="Normal"/>
    <w:link w:val="TtuloCar"/>
    <w:uiPriority w:val="10"/>
    <w:qFormat/>
    <w:rsid w:val="0066309B"/>
    <w:pPr>
      <w:pBdr>
        <w:bottom w:val="single" w:sz="12" w:space="1" w:color="auto"/>
      </w:pBdr>
      <w:spacing w:before="240" w:after="60" w:line="240" w:lineRule="auto"/>
      <w:ind w:firstLine="709"/>
      <w:jc w:val="right"/>
      <w:outlineLvl w:val="0"/>
    </w:pPr>
    <w:rPr>
      <w:rFonts w:eastAsia="Times New Roman" w:cs="Times New Roman"/>
      <w:b/>
      <w:bCs/>
      <w:color w:val="auto"/>
      <w:kern w:val="28"/>
      <w:sz w:val="72"/>
      <w:szCs w:val="32"/>
      <w:lang w:val="en-US" w:eastAsia="en-US"/>
    </w:rPr>
  </w:style>
  <w:style w:type="character" w:customStyle="1" w:styleId="TtuloCar">
    <w:name w:val="Título Car"/>
    <w:aliases w:val="PORTADA CAPÍTULO Car"/>
    <w:basedOn w:val="Fuentedeprrafopredeter"/>
    <w:link w:val="Ttulo"/>
    <w:uiPriority w:val="10"/>
    <w:rsid w:val="0066309B"/>
    <w:rPr>
      <w:rFonts w:ascii="Arial" w:eastAsia="Times New Roman" w:hAnsi="Arial" w:cs="Times New Roman"/>
      <w:b/>
      <w:bCs/>
      <w:kern w:val="28"/>
      <w:sz w:val="72"/>
      <w:szCs w:val="32"/>
      <w:lang w:val="en-US"/>
    </w:rPr>
  </w:style>
  <w:style w:type="paragraph" w:styleId="Encabezado">
    <w:name w:val="header"/>
    <w:basedOn w:val="Normal"/>
    <w:link w:val="EncabezadoCar"/>
    <w:uiPriority w:val="99"/>
    <w:unhideWhenUsed/>
    <w:rsid w:val="00A73FA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73FA0"/>
    <w:rPr>
      <w:rFonts w:ascii="Calibri" w:eastAsia="Calibri" w:hAnsi="Calibri" w:cs="Calibri"/>
      <w:color w:val="000000"/>
      <w:lang w:eastAsia="es-CR"/>
    </w:rPr>
  </w:style>
  <w:style w:type="paragraph" w:styleId="Piedepgina">
    <w:name w:val="footer"/>
    <w:basedOn w:val="Normal"/>
    <w:link w:val="PiedepginaCar"/>
    <w:uiPriority w:val="99"/>
    <w:unhideWhenUsed/>
    <w:rsid w:val="0073232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32327"/>
    <w:rPr>
      <w:rFonts w:ascii="Arial" w:eastAsia="Calibri" w:hAnsi="Arial" w:cs="Calibri"/>
      <w:color w:val="000000"/>
      <w:sz w:val="24"/>
      <w:lang w:eastAsia="es-CR"/>
    </w:rPr>
  </w:style>
  <w:style w:type="character" w:customStyle="1" w:styleId="Ttulo3Car">
    <w:name w:val="Título 3 Car"/>
    <w:basedOn w:val="Fuentedeprrafopredeter"/>
    <w:link w:val="Ttulo3"/>
    <w:uiPriority w:val="9"/>
    <w:rsid w:val="002355C1"/>
    <w:rPr>
      <w:rFonts w:ascii="Arial" w:eastAsiaTheme="majorEastAsia" w:hAnsi="Arial" w:cstheme="majorBidi"/>
      <w:b/>
      <w:i/>
      <w:sz w:val="24"/>
      <w:szCs w:val="24"/>
      <w:lang w:eastAsia="es-CR"/>
    </w:rPr>
  </w:style>
  <w:style w:type="paragraph" w:styleId="Sangradetextonormal">
    <w:name w:val="Body Text Indent"/>
    <w:basedOn w:val="Normal"/>
    <w:link w:val="SangradetextonormalCar"/>
    <w:uiPriority w:val="99"/>
    <w:semiHidden/>
    <w:unhideWhenUsed/>
    <w:rsid w:val="00AB08C1"/>
    <w:pPr>
      <w:spacing w:after="120"/>
      <w:ind w:left="283"/>
    </w:pPr>
  </w:style>
  <w:style w:type="character" w:customStyle="1" w:styleId="SangradetextonormalCar">
    <w:name w:val="Sangría de texto normal Car"/>
    <w:basedOn w:val="Fuentedeprrafopredeter"/>
    <w:link w:val="Sangradetextonormal"/>
    <w:uiPriority w:val="99"/>
    <w:semiHidden/>
    <w:rsid w:val="00AB08C1"/>
    <w:rPr>
      <w:rFonts w:ascii="Arial" w:eastAsia="Calibri" w:hAnsi="Arial" w:cs="Calibri"/>
      <w:color w:val="000000"/>
      <w:sz w:val="24"/>
      <w:lang w:eastAsia="es-CR"/>
    </w:rPr>
  </w:style>
  <w:style w:type="character" w:styleId="Refdecomentario">
    <w:name w:val="annotation reference"/>
    <w:basedOn w:val="Fuentedeprrafopredeter"/>
    <w:uiPriority w:val="99"/>
    <w:semiHidden/>
    <w:unhideWhenUsed/>
    <w:rsid w:val="004B7832"/>
    <w:rPr>
      <w:sz w:val="16"/>
      <w:szCs w:val="16"/>
    </w:rPr>
  </w:style>
  <w:style w:type="paragraph" w:styleId="Textocomentario">
    <w:name w:val="annotation text"/>
    <w:basedOn w:val="Normal"/>
    <w:link w:val="TextocomentarioCar"/>
    <w:uiPriority w:val="99"/>
    <w:semiHidden/>
    <w:unhideWhenUsed/>
    <w:rsid w:val="004B783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B7832"/>
    <w:rPr>
      <w:rFonts w:ascii="Arial" w:eastAsia="Calibri" w:hAnsi="Arial" w:cs="Calibri"/>
      <w:color w:val="000000"/>
      <w:sz w:val="20"/>
      <w:szCs w:val="20"/>
      <w:lang w:eastAsia="es-CR"/>
    </w:rPr>
  </w:style>
  <w:style w:type="paragraph" w:styleId="Asuntodelcomentario">
    <w:name w:val="annotation subject"/>
    <w:basedOn w:val="Textocomentario"/>
    <w:next w:val="Textocomentario"/>
    <w:link w:val="AsuntodelcomentarioCar"/>
    <w:uiPriority w:val="99"/>
    <w:semiHidden/>
    <w:unhideWhenUsed/>
    <w:rsid w:val="004B7832"/>
    <w:rPr>
      <w:b/>
      <w:bCs/>
    </w:rPr>
  </w:style>
  <w:style w:type="character" w:customStyle="1" w:styleId="AsuntodelcomentarioCar">
    <w:name w:val="Asunto del comentario Car"/>
    <w:basedOn w:val="TextocomentarioCar"/>
    <w:link w:val="Asuntodelcomentario"/>
    <w:uiPriority w:val="99"/>
    <w:semiHidden/>
    <w:rsid w:val="004B7832"/>
    <w:rPr>
      <w:rFonts w:ascii="Arial" w:eastAsia="Calibri" w:hAnsi="Arial" w:cs="Calibri"/>
      <w:b/>
      <w:bCs/>
      <w:color w:val="000000"/>
      <w:sz w:val="20"/>
      <w:szCs w:val="20"/>
      <w:lang w:eastAsia="es-CR"/>
    </w:rPr>
  </w:style>
  <w:style w:type="paragraph" w:styleId="TDC1">
    <w:name w:val="toc 1"/>
    <w:basedOn w:val="Normal"/>
    <w:next w:val="Normal"/>
    <w:autoRedefine/>
    <w:uiPriority w:val="39"/>
    <w:unhideWhenUsed/>
    <w:rsid w:val="00B44748"/>
    <w:pPr>
      <w:spacing w:after="100"/>
    </w:pPr>
  </w:style>
  <w:style w:type="paragraph" w:styleId="TDC2">
    <w:name w:val="toc 2"/>
    <w:basedOn w:val="Normal"/>
    <w:next w:val="Normal"/>
    <w:autoRedefine/>
    <w:uiPriority w:val="39"/>
    <w:unhideWhenUsed/>
    <w:rsid w:val="00B44748"/>
    <w:pPr>
      <w:spacing w:after="100"/>
      <w:ind w:left="240"/>
    </w:pPr>
  </w:style>
  <w:style w:type="paragraph" w:styleId="TDC3">
    <w:name w:val="toc 3"/>
    <w:basedOn w:val="Normal"/>
    <w:next w:val="Normal"/>
    <w:autoRedefine/>
    <w:uiPriority w:val="39"/>
    <w:unhideWhenUsed/>
    <w:rsid w:val="00B44748"/>
    <w:pPr>
      <w:spacing w:after="100"/>
      <w:ind w:left="480"/>
    </w:pPr>
  </w:style>
  <w:style w:type="character" w:styleId="Hipervnculo">
    <w:name w:val="Hyperlink"/>
    <w:basedOn w:val="Fuentedeprrafopredeter"/>
    <w:uiPriority w:val="99"/>
    <w:unhideWhenUsed/>
    <w:rsid w:val="00B44748"/>
    <w:rPr>
      <w:color w:val="0563C1" w:themeColor="hyperlink"/>
      <w:u w:val="single"/>
    </w:rPr>
  </w:style>
  <w:style w:type="paragraph" w:styleId="Descripcin">
    <w:name w:val="caption"/>
    <w:basedOn w:val="Normal"/>
    <w:next w:val="Normal"/>
    <w:uiPriority w:val="35"/>
    <w:unhideWhenUsed/>
    <w:qFormat/>
    <w:rsid w:val="008358E2"/>
    <w:pPr>
      <w:spacing w:after="200" w:line="240" w:lineRule="auto"/>
    </w:pPr>
    <w:rPr>
      <w:b/>
      <w:iCs/>
      <w:color w:val="auto"/>
      <w:sz w:val="20"/>
      <w:szCs w:val="18"/>
    </w:rPr>
  </w:style>
  <w:style w:type="table" w:styleId="Tablaconcuadrcula">
    <w:name w:val="Table Grid"/>
    <w:basedOn w:val="Tablanormal"/>
    <w:uiPriority w:val="39"/>
    <w:rsid w:val="001606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1443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7836911">
      <w:bodyDiv w:val="1"/>
      <w:marLeft w:val="0"/>
      <w:marRight w:val="0"/>
      <w:marTop w:val="0"/>
      <w:marBottom w:val="0"/>
      <w:divBdr>
        <w:top w:val="none" w:sz="0" w:space="0" w:color="auto"/>
        <w:left w:val="none" w:sz="0" w:space="0" w:color="auto"/>
        <w:bottom w:val="none" w:sz="0" w:space="0" w:color="auto"/>
        <w:right w:val="none" w:sz="0" w:space="0" w:color="auto"/>
      </w:divBdr>
      <w:divsChild>
        <w:div w:id="1103765322">
          <w:marLeft w:val="-45"/>
          <w:marRight w:val="0"/>
          <w:marTop w:val="0"/>
          <w:marBottom w:val="0"/>
          <w:divBdr>
            <w:top w:val="single" w:sz="6" w:space="0" w:color="FFFFFF"/>
            <w:left w:val="single" w:sz="6" w:space="0" w:color="FFFFFF"/>
            <w:bottom w:val="single" w:sz="6" w:space="0" w:color="FFFFFF"/>
            <w:right w:val="single" w:sz="6" w:space="0" w:color="FFFFFF"/>
          </w:divBdr>
        </w:div>
        <w:div w:id="2023239395">
          <w:marLeft w:val="0"/>
          <w:marRight w:val="0"/>
          <w:marTop w:val="0"/>
          <w:marBottom w:val="0"/>
          <w:divBdr>
            <w:top w:val="none" w:sz="0" w:space="0" w:color="auto"/>
            <w:left w:val="none" w:sz="0" w:space="0" w:color="auto"/>
            <w:bottom w:val="none" w:sz="0" w:space="0" w:color="auto"/>
            <w:right w:val="none" w:sz="0" w:space="0" w:color="auto"/>
          </w:divBdr>
        </w:div>
      </w:divsChild>
    </w:div>
    <w:div w:id="1764305588">
      <w:bodyDiv w:val="1"/>
      <w:marLeft w:val="0"/>
      <w:marRight w:val="0"/>
      <w:marTop w:val="0"/>
      <w:marBottom w:val="0"/>
      <w:divBdr>
        <w:top w:val="none" w:sz="0" w:space="0" w:color="auto"/>
        <w:left w:val="none" w:sz="0" w:space="0" w:color="auto"/>
        <w:bottom w:val="none" w:sz="0" w:space="0" w:color="auto"/>
        <w:right w:val="none" w:sz="0" w:space="0" w:color="auto"/>
      </w:divBdr>
      <w:divsChild>
        <w:div w:id="29499285">
          <w:marLeft w:val="288"/>
          <w:marRight w:val="0"/>
          <w:marTop w:val="240"/>
          <w:marBottom w:val="0"/>
          <w:divBdr>
            <w:top w:val="none" w:sz="0" w:space="0" w:color="auto"/>
            <w:left w:val="none" w:sz="0" w:space="0" w:color="auto"/>
            <w:bottom w:val="none" w:sz="0" w:space="0" w:color="auto"/>
            <w:right w:val="none" w:sz="0" w:space="0" w:color="auto"/>
          </w:divBdr>
        </w:div>
        <w:div w:id="331490159">
          <w:marLeft w:val="288"/>
          <w:marRight w:val="0"/>
          <w:marTop w:val="240"/>
          <w:marBottom w:val="0"/>
          <w:divBdr>
            <w:top w:val="none" w:sz="0" w:space="0" w:color="auto"/>
            <w:left w:val="none" w:sz="0" w:space="0" w:color="auto"/>
            <w:bottom w:val="none" w:sz="0" w:space="0" w:color="auto"/>
            <w:right w:val="none" w:sz="0" w:space="0" w:color="auto"/>
          </w:divBdr>
        </w:div>
        <w:div w:id="590820495">
          <w:marLeft w:val="288"/>
          <w:marRight w:val="0"/>
          <w:marTop w:val="240"/>
          <w:marBottom w:val="0"/>
          <w:divBdr>
            <w:top w:val="none" w:sz="0" w:space="0" w:color="auto"/>
            <w:left w:val="none" w:sz="0" w:space="0" w:color="auto"/>
            <w:bottom w:val="none" w:sz="0" w:space="0" w:color="auto"/>
            <w:right w:val="none" w:sz="0" w:space="0" w:color="auto"/>
          </w:divBdr>
        </w:div>
        <w:div w:id="1222324891">
          <w:marLeft w:val="288"/>
          <w:marRight w:val="0"/>
          <w:marTop w:val="240"/>
          <w:marBottom w:val="0"/>
          <w:divBdr>
            <w:top w:val="none" w:sz="0" w:space="0" w:color="auto"/>
            <w:left w:val="none" w:sz="0" w:space="0" w:color="auto"/>
            <w:bottom w:val="none" w:sz="0" w:space="0" w:color="auto"/>
            <w:right w:val="none" w:sz="0" w:space="0" w:color="auto"/>
          </w:divBdr>
        </w:div>
      </w:divsChild>
    </w:div>
    <w:div w:id="2123108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chart" Target="charts/chart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charts/_rels/chart1.xml.rels><?xml version="1.0" encoding="UTF-8" standalone="yes"?>
<Relationships xmlns="http://schemas.openxmlformats.org/package/2006/relationships"><Relationship Id="rId3" Type="http://schemas.openxmlformats.org/officeDocument/2006/relationships/oleObject" Target="file:///E:\Respaldo%20Karina%20Corella\Respaldo-marzo-2014\Maestr&#237;a\Maestr&#237;a\TFG\cronograma%20gant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'Cronograma de Gant'!$D$4</c:f>
              <c:strCache>
                <c:ptCount val="1"/>
                <c:pt idx="0">
                  <c:v>Fecha de inicio</c:v>
                </c:pt>
              </c:strCache>
            </c:strRef>
          </c:tx>
          <c:spPr>
            <a:noFill/>
            <a:ln>
              <a:noFill/>
            </a:ln>
            <a:effectLst/>
          </c:spPr>
          <c:invertIfNegative val="0"/>
          <c:cat>
            <c:strRef>
              <c:f>'Cronograma de Gant'!$C$6:$C$20</c:f>
              <c:strCache>
                <c:ptCount val="15"/>
                <c:pt idx="0">
                  <c:v>Elaboración del instrumento del diagnóstico</c:v>
                </c:pt>
                <c:pt idx="1">
                  <c:v>Validación del instrumento</c:v>
                </c:pt>
                <c:pt idx="2">
                  <c:v>Diagnóstico</c:v>
                </c:pt>
                <c:pt idx="3">
                  <c:v>Análisis de los datos</c:v>
                </c:pt>
                <c:pt idx="4">
                  <c:v>Definición de la tecnología</c:v>
                </c:pt>
                <c:pt idx="5">
                  <c:v>Diseño del diagrama de navegación</c:v>
                </c:pt>
                <c:pt idx="6">
                  <c:v>Maquetación </c:v>
                </c:pt>
                <c:pt idx="7">
                  <c:v>Diseño de contenidos</c:v>
                </c:pt>
                <c:pt idx="8">
                  <c:v>Entrega y análisis de la primera maqueta</c:v>
                </c:pt>
                <c:pt idx="9">
                  <c:v>Correcciones</c:v>
                </c:pt>
                <c:pt idx="10">
                  <c:v>Entrega con los cambios</c:v>
                </c:pt>
                <c:pt idx="11">
                  <c:v>Correcciones</c:v>
                </c:pt>
                <c:pt idx="12">
                  <c:v>Entrega con los cambios</c:v>
                </c:pt>
                <c:pt idx="13">
                  <c:v>Implementación de la página</c:v>
                </c:pt>
                <c:pt idx="14">
                  <c:v>Validación de la página</c:v>
                </c:pt>
              </c:strCache>
            </c:strRef>
          </c:cat>
          <c:val>
            <c:numRef>
              <c:f>'Cronograma de Gant'!$D$6:$D$20</c:f>
              <c:numCache>
                <c:formatCode>m/d/yyyy</c:formatCode>
                <c:ptCount val="15"/>
                <c:pt idx="0">
                  <c:v>42809</c:v>
                </c:pt>
                <c:pt idx="1">
                  <c:v>42828</c:v>
                </c:pt>
                <c:pt idx="2">
                  <c:v>42829</c:v>
                </c:pt>
                <c:pt idx="3">
                  <c:v>42831</c:v>
                </c:pt>
                <c:pt idx="4">
                  <c:v>42837</c:v>
                </c:pt>
                <c:pt idx="5">
                  <c:v>42839</c:v>
                </c:pt>
                <c:pt idx="6">
                  <c:v>42841</c:v>
                </c:pt>
                <c:pt idx="7">
                  <c:v>42843</c:v>
                </c:pt>
                <c:pt idx="8">
                  <c:v>42849</c:v>
                </c:pt>
                <c:pt idx="9">
                  <c:v>42850</c:v>
                </c:pt>
                <c:pt idx="10">
                  <c:v>42852</c:v>
                </c:pt>
                <c:pt idx="11">
                  <c:v>42853</c:v>
                </c:pt>
                <c:pt idx="12">
                  <c:v>42854</c:v>
                </c:pt>
                <c:pt idx="13">
                  <c:v>42856</c:v>
                </c:pt>
                <c:pt idx="14">
                  <c:v>42888</c:v>
                </c:pt>
              </c:numCache>
            </c:numRef>
          </c:val>
          <c:extLst>
            <c:ext xmlns:c16="http://schemas.microsoft.com/office/drawing/2014/chart" uri="{C3380CC4-5D6E-409C-BE32-E72D297353CC}">
              <c16:uniqueId val="{00000000-D46D-49FC-8980-F24AF8D1706C}"/>
            </c:ext>
          </c:extLst>
        </c:ser>
        <c:ser>
          <c:idx val="1"/>
          <c:order val="1"/>
          <c:tx>
            <c:strRef>
              <c:f>'Cronograma de Gant'!$E$4</c:f>
              <c:strCache>
                <c:ptCount val="1"/>
                <c:pt idx="0">
                  <c:v>Duración</c:v>
                </c:pt>
              </c:strCache>
            </c:strRef>
          </c:tx>
          <c:spPr>
            <a:solidFill>
              <a:schemeClr val="accent5">
                <a:lumMod val="75000"/>
              </a:schemeClr>
            </a:solidFill>
            <a:ln>
              <a:noFill/>
            </a:ln>
            <a:effectLst/>
          </c:spPr>
          <c:invertIfNegative val="0"/>
          <c:cat>
            <c:strRef>
              <c:f>'Cronograma de Gant'!$C$6:$C$20</c:f>
              <c:strCache>
                <c:ptCount val="15"/>
                <c:pt idx="0">
                  <c:v>Elaboración del instrumento del diagnóstico</c:v>
                </c:pt>
                <c:pt idx="1">
                  <c:v>Validación del instrumento</c:v>
                </c:pt>
                <c:pt idx="2">
                  <c:v>Diagnóstico</c:v>
                </c:pt>
                <c:pt idx="3">
                  <c:v>Análisis de los datos</c:v>
                </c:pt>
                <c:pt idx="4">
                  <c:v>Definición de la tecnología</c:v>
                </c:pt>
                <c:pt idx="5">
                  <c:v>Diseño del diagrama de navegación</c:v>
                </c:pt>
                <c:pt idx="6">
                  <c:v>Maquetación </c:v>
                </c:pt>
                <c:pt idx="7">
                  <c:v>Diseño de contenidos</c:v>
                </c:pt>
                <c:pt idx="8">
                  <c:v>Entrega y análisis de la primera maqueta</c:v>
                </c:pt>
                <c:pt idx="9">
                  <c:v>Correcciones</c:v>
                </c:pt>
                <c:pt idx="10">
                  <c:v>Entrega con los cambios</c:v>
                </c:pt>
                <c:pt idx="11">
                  <c:v>Correcciones</c:v>
                </c:pt>
                <c:pt idx="12">
                  <c:v>Entrega con los cambios</c:v>
                </c:pt>
                <c:pt idx="13">
                  <c:v>Implementación de la página</c:v>
                </c:pt>
                <c:pt idx="14">
                  <c:v>Validación de la página</c:v>
                </c:pt>
              </c:strCache>
            </c:strRef>
          </c:cat>
          <c:val>
            <c:numRef>
              <c:f>'Cronograma de Gant'!$E$6:$E$20</c:f>
              <c:numCache>
                <c:formatCode>General</c:formatCode>
                <c:ptCount val="15"/>
                <c:pt idx="0">
                  <c:v>15</c:v>
                </c:pt>
                <c:pt idx="1">
                  <c:v>1</c:v>
                </c:pt>
                <c:pt idx="2">
                  <c:v>2</c:v>
                </c:pt>
                <c:pt idx="3">
                  <c:v>6</c:v>
                </c:pt>
                <c:pt idx="4">
                  <c:v>2</c:v>
                </c:pt>
                <c:pt idx="5">
                  <c:v>2</c:v>
                </c:pt>
                <c:pt idx="6">
                  <c:v>2</c:v>
                </c:pt>
                <c:pt idx="7">
                  <c:v>6</c:v>
                </c:pt>
                <c:pt idx="8">
                  <c:v>1</c:v>
                </c:pt>
                <c:pt idx="9">
                  <c:v>2</c:v>
                </c:pt>
                <c:pt idx="10">
                  <c:v>1</c:v>
                </c:pt>
                <c:pt idx="11">
                  <c:v>1</c:v>
                </c:pt>
                <c:pt idx="12">
                  <c:v>1</c:v>
                </c:pt>
                <c:pt idx="13">
                  <c:v>32</c:v>
                </c:pt>
                <c:pt idx="14">
                  <c:v>1</c:v>
                </c:pt>
              </c:numCache>
            </c:numRef>
          </c:val>
          <c:extLst>
            <c:ext xmlns:c16="http://schemas.microsoft.com/office/drawing/2014/chart" uri="{C3380CC4-5D6E-409C-BE32-E72D297353CC}">
              <c16:uniqueId val="{00000001-D46D-49FC-8980-F24AF8D1706C}"/>
            </c:ext>
          </c:extLst>
        </c:ser>
        <c:dLbls>
          <c:showLegendKey val="0"/>
          <c:showVal val="0"/>
          <c:showCatName val="0"/>
          <c:showSerName val="0"/>
          <c:showPercent val="0"/>
          <c:showBubbleSize val="0"/>
        </c:dLbls>
        <c:gapWidth val="150"/>
        <c:overlap val="100"/>
        <c:axId val="-1788724016"/>
        <c:axId val="-1788731632"/>
      </c:barChart>
      <c:catAx>
        <c:axId val="-1788724016"/>
        <c:scaling>
          <c:orientation val="maxMin"/>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crossAx val="-1788731632"/>
        <c:crosses val="autoZero"/>
        <c:auto val="1"/>
        <c:lblAlgn val="ctr"/>
        <c:lblOffset val="100"/>
        <c:noMultiLvlLbl val="0"/>
      </c:catAx>
      <c:valAx>
        <c:axId val="-1788731632"/>
        <c:scaling>
          <c:orientation val="minMax"/>
          <c:max val="42889"/>
          <c:min val="42809"/>
        </c:scaling>
        <c:delete val="0"/>
        <c:axPos val="t"/>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m/d/yy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crossAx val="-17887240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B1859C289F99545BC44FAFBFF5C7816" ma:contentTypeVersion="11" ma:contentTypeDescription="Crear nuevo documento." ma:contentTypeScope="" ma:versionID="dfa3b9666b408dca8fada867d5611a3d">
  <xsd:schema xmlns:xsd="http://www.w3.org/2001/XMLSchema" xmlns:xs="http://www.w3.org/2001/XMLSchema" xmlns:p="http://schemas.microsoft.com/office/2006/metadata/properties" xmlns:ns3="016c21ea-7956-405d-aaf3-f299f73f16c3" xmlns:ns4="c0bd0a87-5861-450e-9a59-af072565f9e3" targetNamespace="http://schemas.microsoft.com/office/2006/metadata/properties" ma:root="true" ma:fieldsID="bfb0c9a78d85e498465f1c4e08f01f92" ns3:_="" ns4:_="">
    <xsd:import namespace="016c21ea-7956-405d-aaf3-f299f73f16c3"/>
    <xsd:import namespace="c0bd0a87-5861-450e-9a59-af072565f9e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6c21ea-7956-405d-aaf3-f299f73f16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bd0a87-5861-450e-9a59-af072565f9e3"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SharingHintHash" ma:index="16"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A49364-25C3-4A19-9FC1-4FC342CE7EE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281ACF-8A90-4E26-B0CD-A32FC80AA91B}">
  <ds:schemaRefs>
    <ds:schemaRef ds:uri="http://schemas.microsoft.com/sharepoint/v3/contenttype/forms"/>
  </ds:schemaRefs>
</ds:datastoreItem>
</file>

<file path=customXml/itemProps3.xml><?xml version="1.0" encoding="utf-8"?>
<ds:datastoreItem xmlns:ds="http://schemas.openxmlformats.org/officeDocument/2006/customXml" ds:itemID="{2749D327-B1C6-49F3-AD92-67C5FA6612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6c21ea-7956-405d-aaf3-f299f73f16c3"/>
    <ds:schemaRef ds:uri="c0bd0a87-5861-450e-9a59-af072565f9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5C3CEF5-0D22-430A-9271-D1E0CA3BA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2392</Words>
  <Characters>13162</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Gaudy Esquivel Vega</dc:creator>
  <cp:keywords/>
  <dc:description/>
  <cp:lastModifiedBy>Vera Gamboa Guzman</cp:lastModifiedBy>
  <cp:revision>2</cp:revision>
  <dcterms:created xsi:type="dcterms:W3CDTF">2021-08-05T15:41:00Z</dcterms:created>
  <dcterms:modified xsi:type="dcterms:W3CDTF">2021-08-05T15:41:00Z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0x010100AB1859C289F99545BC44FAFBFF5C7816</vt:lpwstr>
  </property>
</Properties>
</file>